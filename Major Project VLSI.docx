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p>
    <w:p>
      <w:pPr>
        <w:jc w:val="center"/>
        <w:rPr>
          <w:rFonts w:hint="default"/>
          <w:b/>
          <w:bCs/>
          <w:sz w:val="36"/>
          <w:szCs w:val="36"/>
          <w:lang w:val="en-IN"/>
        </w:rPr>
      </w:pPr>
      <w:r>
        <w:rPr>
          <w:rFonts w:hint="default"/>
          <w:b/>
          <w:bCs/>
          <w:sz w:val="36"/>
          <w:szCs w:val="36"/>
          <w:u w:val="single"/>
          <w:lang w:val="en-IN"/>
        </w:rPr>
        <w:t>VERY LARGE SCALE INTEGRATION OCTOBER MINOR PROJECT</w:t>
      </w:r>
    </w:p>
    <w:p>
      <w:pPr>
        <w:jc w:val="both"/>
        <w:rPr>
          <w:rFonts w:hint="default"/>
          <w:lang w:val="en-IN"/>
        </w:rPr>
      </w:pPr>
    </w:p>
    <w:p>
      <w:pPr>
        <w:jc w:val="both"/>
        <w:rPr>
          <w:rFonts w:hint="default"/>
          <w:lang w:val="en-IN"/>
        </w:rPr>
      </w:pPr>
      <w:r>
        <w:rPr>
          <w:rFonts w:hint="default" w:ascii="Arial" w:hAnsi="Arial" w:eastAsia="SimSun" w:cs="Arial"/>
          <w:b/>
          <w:bCs/>
          <w:i w:val="0"/>
          <w:iCs w:val="0"/>
          <w:color w:val="3C78D8"/>
          <w:sz w:val="28"/>
          <w:szCs w:val="28"/>
          <w:u w:val="single"/>
          <w:vertAlign w:val="baseline"/>
          <w:lang w:val="en-IN"/>
        </w:rPr>
        <w:t>NAME :</w:t>
      </w:r>
      <w:r>
        <w:rPr>
          <w:rFonts w:hint="default" w:ascii="Arial" w:hAnsi="Arial" w:eastAsia="SimSun" w:cs="Arial"/>
          <w:b w:val="0"/>
          <w:bCs w:val="0"/>
          <w:i w:val="0"/>
          <w:iCs w:val="0"/>
          <w:color w:val="3C78D8"/>
          <w:sz w:val="28"/>
          <w:szCs w:val="28"/>
          <w:u w:val="none"/>
          <w:vertAlign w:val="baseline"/>
          <w:lang w:val="en-IN"/>
        </w:rPr>
        <w:t xml:space="preserve"> </w:t>
      </w:r>
      <w:r>
        <w:rPr>
          <w:rFonts w:hint="default"/>
          <w:b/>
          <w:bCs/>
          <w:sz w:val="32"/>
          <w:szCs w:val="32"/>
          <w:lang w:val="en-IN"/>
        </w:rPr>
        <w:t>Jaidhev Anandhev</w:t>
      </w:r>
    </w:p>
    <w:p>
      <w:pPr>
        <w:jc w:val="both"/>
        <w:rPr>
          <w:rFonts w:hint="default"/>
          <w:lang w:val="en-IN"/>
        </w:rPr>
      </w:pPr>
    </w:p>
    <w:p>
      <w:pPr>
        <w:jc w:val="both"/>
        <w:rPr>
          <w:rFonts w:hint="default"/>
          <w:lang w:val="en-IN"/>
        </w:rPr>
      </w:pPr>
      <w:r>
        <w:rPr>
          <w:rFonts w:hint="default" w:ascii="Arial" w:hAnsi="Arial" w:eastAsia="SimSun" w:cs="Arial"/>
          <w:b/>
          <w:bCs/>
          <w:i w:val="0"/>
          <w:iCs w:val="0"/>
          <w:color w:val="3C78D8"/>
          <w:sz w:val="28"/>
          <w:szCs w:val="28"/>
          <w:u w:val="single"/>
          <w:vertAlign w:val="baseline"/>
          <w:lang w:val="en-IN"/>
        </w:rPr>
        <w:t>BATCH MONTH :</w:t>
      </w:r>
      <w:r>
        <w:rPr>
          <w:rFonts w:hint="default" w:ascii="Arial" w:hAnsi="Arial" w:eastAsia="SimSun" w:cs="Arial"/>
          <w:b/>
          <w:bCs/>
          <w:i w:val="0"/>
          <w:iCs w:val="0"/>
          <w:color w:val="3C78D8"/>
          <w:sz w:val="28"/>
          <w:szCs w:val="28"/>
          <w:u w:val="none"/>
          <w:vertAlign w:val="baseline"/>
          <w:lang w:val="en-IN"/>
        </w:rPr>
        <w:t xml:space="preserve"> </w:t>
      </w:r>
      <w:r>
        <w:rPr>
          <w:rFonts w:hint="default"/>
          <w:b/>
          <w:bCs/>
          <w:sz w:val="32"/>
          <w:szCs w:val="32"/>
          <w:lang w:val="en-IN"/>
        </w:rPr>
        <w:t>October - November Batch</w:t>
      </w:r>
    </w:p>
    <w:p>
      <w:pPr>
        <w:jc w:val="both"/>
        <w:rPr>
          <w:rFonts w:hint="default"/>
          <w:b/>
          <w:bCs/>
          <w:lang w:val="en-IN" w:eastAsia="zh-CN"/>
        </w:rPr>
      </w:pPr>
      <w:r>
        <w:rPr>
          <w:rFonts w:hint="default"/>
          <w:lang w:val="en-IN" w:eastAsia="zh-CN"/>
        </w:rPr>
        <w:br w:type="textWrapping"/>
      </w:r>
      <w:r>
        <w:rPr>
          <w:rFonts w:hint="default" w:ascii="Arial" w:hAnsi="Arial" w:eastAsia="SimSun" w:cs="Arial"/>
          <w:b/>
          <w:bCs/>
          <w:i w:val="0"/>
          <w:iCs w:val="0"/>
          <w:color w:val="3C78D8"/>
          <w:sz w:val="28"/>
          <w:szCs w:val="28"/>
          <w:u w:val="single"/>
          <w:vertAlign w:val="baseline"/>
          <w:lang w:val="en-IN" w:eastAsia="zh-CN"/>
        </w:rPr>
        <w:t>TITLE :</w:t>
      </w:r>
      <w:r>
        <w:rPr>
          <w:rFonts w:hint="default"/>
          <w:lang w:val="en-IN" w:eastAsia="zh-CN"/>
        </w:rPr>
        <w:t xml:space="preserve">  </w:t>
      </w:r>
      <w:r>
        <w:rPr>
          <w:rFonts w:hint="default"/>
          <w:b/>
          <w:bCs/>
          <w:sz w:val="32"/>
          <w:szCs w:val="32"/>
          <w:lang w:val="en-IN" w:eastAsia="zh-CN"/>
        </w:rPr>
        <w:t>Synthesis and simulation of FIFO Architecture</w:t>
      </w:r>
    </w:p>
    <w:p>
      <w:pPr>
        <w:jc w:val="both"/>
        <w:rPr>
          <w:rFonts w:hint="default"/>
          <w:lang w:val="en-IN"/>
        </w:rPr>
      </w:pPr>
    </w:p>
    <w:p>
      <w:pPr>
        <w:rPr>
          <w:rFonts w:ascii="Arial" w:hAnsi="Arial" w:eastAsia="SimSun" w:cs="Arial"/>
          <w:b/>
          <w:bCs/>
          <w:i w:val="0"/>
          <w:iCs w:val="0"/>
          <w:color w:val="3C78D8"/>
          <w:sz w:val="28"/>
          <w:szCs w:val="28"/>
          <w:u w:val="single"/>
          <w:vertAlign w:val="baseline"/>
        </w:rPr>
      </w:pPr>
      <w:r>
        <w:rPr>
          <w:rFonts w:ascii="Arial" w:hAnsi="Arial" w:eastAsia="SimSun" w:cs="Arial"/>
          <w:b/>
          <w:bCs/>
          <w:i w:val="0"/>
          <w:iCs w:val="0"/>
          <w:color w:val="3C78D8"/>
          <w:sz w:val="28"/>
          <w:szCs w:val="28"/>
          <w:u w:val="single"/>
          <w:vertAlign w:val="baseline"/>
        </w:rPr>
        <w:t>ABSTRACT :</w:t>
      </w:r>
    </w:p>
    <w:p>
      <w:pPr>
        <w:jc w:val="left"/>
        <w:rPr>
          <w:rFonts w:hint="default"/>
          <w:sz w:val="32"/>
          <w:szCs w:val="32"/>
          <w:lang w:val="en-IN" w:eastAsia="zh-CN"/>
        </w:rPr>
      </w:pPr>
      <w:r>
        <w:rPr>
          <w:rFonts w:hint="default"/>
          <w:sz w:val="32"/>
          <w:szCs w:val="32"/>
          <w:lang w:val="en-IN" w:eastAsia="zh-CN"/>
        </w:rPr>
        <w:t xml:space="preserve">This is a major project based on the concept of FIFO architecture and this project is about synthesis and simulation of FIFO Architecture. FIFO stands for First In First Out.First-in first-out memories (FIFOs) have progressed from fairly simple logic functions to high-speed buffers incorporating large blocks of SRAM. The first part presents the different functions of FIFOs and the resulting types that are found. The second part deals with current FIFO architectures and the different ways in which they work. </w:t>
      </w:r>
    </w:p>
    <w:p>
      <w:pPr>
        <w:jc w:val="left"/>
        <w:rPr>
          <w:rFonts w:hint="default"/>
          <w:sz w:val="32"/>
          <w:szCs w:val="32"/>
          <w:lang w:val="en-IN" w:eastAsia="zh-CN"/>
        </w:rPr>
      </w:pPr>
    </w:p>
    <w:p>
      <w:pPr>
        <w:rPr>
          <w:rFonts w:ascii="Arial" w:hAnsi="Arial" w:eastAsia="SimSun" w:cs="Arial"/>
          <w:b/>
          <w:bCs/>
          <w:i w:val="0"/>
          <w:iCs w:val="0"/>
          <w:color w:val="3C78D8"/>
          <w:sz w:val="28"/>
          <w:szCs w:val="28"/>
          <w:u w:val="single"/>
          <w:vertAlign w:val="baseline"/>
        </w:rPr>
      </w:pPr>
      <w:r>
        <w:rPr>
          <w:rFonts w:ascii="Arial" w:hAnsi="Arial" w:eastAsia="SimSun" w:cs="Arial"/>
          <w:b/>
          <w:bCs/>
          <w:i w:val="0"/>
          <w:iCs w:val="0"/>
          <w:color w:val="3C78D8"/>
          <w:sz w:val="28"/>
          <w:szCs w:val="28"/>
          <w:u w:val="single"/>
          <w:vertAlign w:val="baseline"/>
        </w:rPr>
        <w:t>INTRODUCTION :</w:t>
      </w:r>
    </w:p>
    <w:p>
      <w:pPr>
        <w:rPr>
          <w:rFonts w:ascii="Arial" w:hAnsi="Arial" w:eastAsia="SimSun" w:cs="Arial"/>
          <w:b/>
          <w:bCs/>
          <w:i w:val="0"/>
          <w:iCs w:val="0"/>
          <w:color w:val="3C78D8"/>
          <w:sz w:val="28"/>
          <w:szCs w:val="28"/>
          <w:u w:val="single"/>
          <w:vertAlign w:val="baseline"/>
        </w:rPr>
      </w:pPr>
    </w:p>
    <w:p>
      <w:pPr>
        <w:rPr>
          <w:rFonts w:hint="default" w:ascii="Arial" w:hAnsi="Arial" w:eastAsia="SimSun" w:cs="Arial"/>
          <w:b/>
          <w:bCs/>
          <w:i w:val="0"/>
          <w:iCs w:val="0"/>
          <w:color w:val="3C78D8"/>
          <w:sz w:val="28"/>
          <w:szCs w:val="28"/>
          <w:u w:val="single"/>
          <w:vertAlign w:val="baseline"/>
          <w:lang w:val="en-IN"/>
        </w:rPr>
      </w:pPr>
      <w:r>
        <w:rPr>
          <w:rFonts w:hint="default" w:ascii="Arial" w:hAnsi="Arial" w:eastAsia="SimSun" w:cs="Arial"/>
          <w:b/>
          <w:bCs/>
          <w:i w:val="0"/>
          <w:iCs w:val="0"/>
          <w:color w:val="3C78D8"/>
          <w:sz w:val="28"/>
          <w:szCs w:val="28"/>
          <w:u w:val="single"/>
          <w:vertAlign w:val="baseline"/>
          <w:lang w:val="en-IN"/>
        </w:rPr>
        <w:t>WHAT EXACTLY IS FIFO IN VLSI?</w:t>
      </w:r>
    </w:p>
    <w:p>
      <w:pPr>
        <w:rPr>
          <w:rFonts w:hint="default" w:ascii="Arial" w:hAnsi="Arial" w:eastAsia="SimSun" w:cs="Arial"/>
          <w:b/>
          <w:bCs/>
          <w:i w:val="0"/>
          <w:iCs w:val="0"/>
          <w:color w:val="3C78D8"/>
          <w:sz w:val="28"/>
          <w:szCs w:val="28"/>
          <w:u w:val="single"/>
          <w:vertAlign w:val="baseline"/>
          <w:lang w:val="en-IN"/>
        </w:rPr>
      </w:pPr>
    </w:p>
    <w:p>
      <w:pPr>
        <w:jc w:val="left"/>
        <w:rPr>
          <w:rFonts w:hint="default"/>
          <w:sz w:val="32"/>
          <w:szCs w:val="32"/>
          <w:lang w:val="en-IN" w:eastAsia="zh-CN"/>
        </w:rPr>
      </w:pPr>
      <w:r>
        <w:rPr>
          <w:rFonts w:hint="default"/>
          <w:sz w:val="32"/>
          <w:szCs w:val="32"/>
          <w:lang w:val="en-IN" w:eastAsia="zh-CN"/>
        </w:rPr>
        <w:t>A FIFO is a special type of buffer. The name FIFO stands for first in first out and means that the data written into the buffer first comes out of it first. There are other kinds of buffers like the LIFO (last in first out), often called a stack memory, and the shared memory. The choice of a buffer architecture depends on the application to be solved. FIFOs are used in designs to safely pass multi-bit data words from one clock domain to another, or to control the flow of data between source and destination sides sitting in the same clock domain. If read and write clock domains are governed by the same clock signal, FIFO is said to be synchronous.FIFO is an approach for handling program work requests from queues or stacks so that the oldest request is handled first. In hardware, it is either an array of flops or read/write memory that stores data from one clock domain and on request supplies the same data to other clock domains following FIFO logic.</w:t>
      </w:r>
    </w:p>
    <w:p>
      <w:pPr>
        <w:jc w:val="left"/>
        <w:rPr>
          <w:rFonts w:hint="default"/>
          <w:sz w:val="32"/>
          <w:szCs w:val="32"/>
          <w:lang w:val="en-IN" w:eastAsia="zh-CN"/>
        </w:rPr>
      </w:pPr>
    </w:p>
    <w:p>
      <w:pPr>
        <w:rPr>
          <w:rFonts w:hint="default" w:ascii="Arial" w:hAnsi="Arial" w:eastAsia="SimSun" w:cs="Arial"/>
          <w:b/>
          <w:bCs/>
          <w:i w:val="0"/>
          <w:iCs w:val="0"/>
          <w:color w:val="3C78D8"/>
          <w:sz w:val="28"/>
          <w:szCs w:val="28"/>
          <w:u w:val="single"/>
          <w:vertAlign w:val="baseline"/>
          <w:lang w:val="en-IN" w:eastAsia="zh-CN"/>
        </w:rPr>
      </w:pPr>
      <w:r>
        <w:rPr>
          <w:rFonts w:hint="default" w:ascii="Arial" w:hAnsi="Arial" w:eastAsia="SimSun" w:cs="Arial"/>
          <w:b/>
          <w:bCs/>
          <w:i w:val="0"/>
          <w:iCs w:val="0"/>
          <w:color w:val="3C78D8"/>
          <w:sz w:val="28"/>
          <w:szCs w:val="28"/>
          <w:u w:val="single"/>
          <w:vertAlign w:val="baseline"/>
          <w:lang w:val="en-IN" w:eastAsia="zh-CN"/>
        </w:rPr>
        <w:t>FIFO TYPES:</w:t>
      </w:r>
    </w:p>
    <w:p>
      <w:pPr>
        <w:rPr>
          <w:rFonts w:hint="default" w:ascii="Arial" w:hAnsi="Arial" w:eastAsia="SimSun" w:cs="Arial"/>
          <w:b/>
          <w:bCs/>
          <w:i w:val="0"/>
          <w:iCs w:val="0"/>
          <w:color w:val="3C78D8"/>
          <w:sz w:val="28"/>
          <w:szCs w:val="28"/>
          <w:u w:val="single"/>
          <w:vertAlign w:val="baseline"/>
          <w:lang w:val="en-IN" w:eastAsia="zh-CN"/>
        </w:rPr>
      </w:pPr>
    </w:p>
    <w:p>
      <w:pPr>
        <w:rPr>
          <w:rFonts w:hint="default" w:ascii="Arial" w:hAnsi="Arial" w:eastAsia="SimSun" w:cs="Arial"/>
          <w:b/>
          <w:bCs/>
          <w:i w:val="0"/>
          <w:iCs w:val="0"/>
          <w:color w:val="3C78D8"/>
          <w:sz w:val="28"/>
          <w:szCs w:val="28"/>
          <w:u w:val="single"/>
          <w:vertAlign w:val="baseline"/>
          <w:lang w:val="en-IN"/>
        </w:rPr>
      </w:pPr>
      <w:r>
        <w:rPr>
          <w:rFonts w:hint="default" w:ascii="Arial" w:hAnsi="Arial" w:eastAsia="SimSun" w:cs="Arial"/>
          <w:b/>
          <w:bCs/>
          <w:i w:val="0"/>
          <w:iCs w:val="0"/>
          <w:color w:val="3C78D8"/>
          <w:sz w:val="28"/>
          <w:szCs w:val="28"/>
          <w:u w:val="single"/>
          <w:vertAlign w:val="baseline"/>
          <w:lang w:val="en-IN"/>
        </w:rPr>
        <w:t xml:space="preserve">THERE ARE THREE KINDS OF FIFO: </w:t>
      </w:r>
    </w:p>
    <w:p>
      <w:pPr>
        <w:rPr>
          <w:rFonts w:hint="default" w:ascii="Arial" w:hAnsi="Arial" w:eastAsia="SimSun" w:cs="Arial"/>
          <w:b/>
          <w:bCs/>
          <w:i w:val="0"/>
          <w:iCs w:val="0"/>
          <w:color w:val="3C78D8"/>
          <w:sz w:val="28"/>
          <w:szCs w:val="28"/>
          <w:u w:val="single"/>
          <w:vertAlign w:val="baseline"/>
          <w:lang w:val="en-IN"/>
        </w:rPr>
      </w:pPr>
    </w:p>
    <w:p>
      <w:pPr>
        <w:jc w:val="left"/>
        <w:rPr>
          <w:rFonts w:hint="default"/>
          <w:sz w:val="32"/>
          <w:szCs w:val="32"/>
          <w:lang w:val="en-IN" w:eastAsia="zh-CN"/>
        </w:rPr>
      </w:pPr>
      <w:r>
        <w:rPr>
          <w:rFonts w:hint="default"/>
          <w:sz w:val="32"/>
          <w:szCs w:val="32"/>
          <w:lang w:val="en-IN" w:eastAsia="zh-CN"/>
        </w:rPr>
        <w:t>• Shift register – FIFO with an invariable number of stored data words and, thus, the necessary synchronism between</w:t>
      </w:r>
    </w:p>
    <w:p>
      <w:pPr>
        <w:jc w:val="left"/>
        <w:rPr>
          <w:rFonts w:hint="default"/>
          <w:sz w:val="32"/>
          <w:szCs w:val="32"/>
          <w:lang w:val="en-IN" w:eastAsia="zh-CN"/>
        </w:rPr>
      </w:pPr>
      <w:r>
        <w:rPr>
          <w:rFonts w:hint="default"/>
          <w:sz w:val="32"/>
          <w:szCs w:val="32"/>
          <w:lang w:val="en-IN" w:eastAsia="zh-CN"/>
        </w:rPr>
        <w:t>the read and the write operations because a data word must be read every time one is written</w:t>
      </w:r>
    </w:p>
    <w:p>
      <w:pPr>
        <w:jc w:val="left"/>
        <w:rPr>
          <w:rFonts w:hint="default"/>
          <w:sz w:val="32"/>
          <w:szCs w:val="32"/>
          <w:lang w:val="en-IN" w:eastAsia="zh-CN"/>
        </w:rPr>
      </w:pPr>
      <w:r>
        <w:rPr>
          <w:rFonts w:hint="default"/>
          <w:sz w:val="32"/>
          <w:szCs w:val="32"/>
          <w:lang w:val="en-IN" w:eastAsia="zh-CN"/>
        </w:rPr>
        <w:t>• Exclusive read/write FIFO – FIFO with a variable number of stored data words and, because of the internal structure,</w:t>
      </w:r>
    </w:p>
    <w:p>
      <w:pPr>
        <w:jc w:val="left"/>
        <w:rPr>
          <w:rFonts w:hint="default"/>
          <w:sz w:val="32"/>
          <w:szCs w:val="32"/>
          <w:lang w:val="en-IN" w:eastAsia="zh-CN"/>
        </w:rPr>
      </w:pPr>
      <w:r>
        <w:rPr>
          <w:rFonts w:hint="default"/>
          <w:sz w:val="32"/>
          <w:szCs w:val="32"/>
          <w:lang w:val="en-IN" w:eastAsia="zh-CN"/>
        </w:rPr>
        <w:t>the necessary synchronism between the read and the write operations</w:t>
      </w:r>
    </w:p>
    <w:p>
      <w:pPr>
        <w:jc w:val="left"/>
        <w:rPr>
          <w:rFonts w:hint="default"/>
          <w:sz w:val="32"/>
          <w:szCs w:val="32"/>
          <w:lang w:val="en-IN" w:eastAsia="zh-CN"/>
        </w:rPr>
      </w:pPr>
      <w:r>
        <w:rPr>
          <w:rFonts w:hint="default"/>
          <w:sz w:val="32"/>
          <w:szCs w:val="32"/>
          <w:lang w:val="en-IN" w:eastAsia="zh-CN"/>
        </w:rPr>
        <w:t>• Concurrent read/write FIFO – FIFO with a variable number of stored data words and possible asynchronism</w:t>
      </w:r>
    </w:p>
    <w:p>
      <w:pPr>
        <w:jc w:val="left"/>
        <w:rPr>
          <w:rFonts w:hint="default"/>
          <w:sz w:val="32"/>
          <w:szCs w:val="32"/>
          <w:lang w:val="en-IN" w:eastAsia="zh-CN"/>
        </w:rPr>
      </w:pPr>
      <w:r>
        <w:rPr>
          <w:rFonts w:hint="default"/>
          <w:sz w:val="32"/>
          <w:szCs w:val="32"/>
          <w:lang w:val="en-IN" w:eastAsia="zh-CN"/>
        </w:rPr>
        <w:t xml:space="preserve">between the read and the write operation </w:t>
      </w:r>
    </w:p>
    <w:p>
      <w:pPr>
        <w:jc w:val="left"/>
        <w:rPr>
          <w:rFonts w:hint="default"/>
          <w:sz w:val="32"/>
          <w:szCs w:val="32"/>
          <w:lang w:val="en-IN" w:eastAsia="zh-CN"/>
        </w:rPr>
      </w:pPr>
    </w:p>
    <w:p>
      <w:pPr>
        <w:rPr>
          <w:rFonts w:hint="default" w:ascii="Arial" w:hAnsi="Arial" w:eastAsia="SimSun" w:cs="Arial"/>
          <w:b/>
          <w:bCs/>
          <w:i w:val="0"/>
          <w:iCs w:val="0"/>
          <w:color w:val="3C78D8"/>
          <w:sz w:val="28"/>
          <w:szCs w:val="28"/>
          <w:u w:val="single"/>
          <w:vertAlign w:val="baseline"/>
          <w:lang w:val="en-IN" w:eastAsia="zh-CN"/>
        </w:rPr>
      </w:pPr>
      <w:r>
        <w:rPr>
          <w:rFonts w:hint="default" w:ascii="Arial" w:hAnsi="Arial" w:eastAsia="SimSun" w:cs="Arial"/>
          <w:b/>
          <w:bCs/>
          <w:i w:val="0"/>
          <w:iCs w:val="0"/>
          <w:color w:val="3C78D8"/>
          <w:sz w:val="28"/>
          <w:szCs w:val="28"/>
          <w:u w:val="single"/>
          <w:vertAlign w:val="baseline"/>
          <w:lang w:val="en-IN" w:eastAsia="zh-CN"/>
        </w:rPr>
        <w:t>WORKING OF FIFO :</w:t>
      </w:r>
    </w:p>
    <w:p>
      <w:pPr>
        <w:jc w:val="left"/>
        <w:rPr>
          <w:rFonts w:hint="default"/>
          <w:sz w:val="32"/>
          <w:szCs w:val="32"/>
          <w:lang w:val="en-IN" w:eastAsia="zh-CN"/>
        </w:rPr>
      </w:pPr>
    </w:p>
    <w:p>
      <w:pPr>
        <w:jc w:val="left"/>
        <w:rPr>
          <w:rFonts w:hint="default"/>
          <w:sz w:val="32"/>
          <w:szCs w:val="32"/>
          <w:lang w:val="en-IN" w:eastAsia="zh-CN"/>
        </w:rPr>
      </w:pPr>
      <w:r>
        <w:rPr>
          <w:rFonts w:hint="default"/>
          <w:sz w:val="32"/>
          <w:szCs w:val="32"/>
          <w:lang w:val="en-IN" w:eastAsia="zh-CN"/>
        </w:rPr>
        <w:t xml:space="preserve">In FIFO, the data which is stored first is taken out first. It is an exclusive read and write operation. </w:t>
      </w:r>
    </w:p>
    <w:p>
      <w:pPr>
        <w:jc w:val="left"/>
        <w:rPr>
          <w:rFonts w:hint="default"/>
          <w:sz w:val="32"/>
          <w:szCs w:val="32"/>
          <w:lang w:val="en-IN" w:eastAsia="zh-CN"/>
        </w:rPr>
      </w:pPr>
      <w:r>
        <w:rPr>
          <w:rFonts w:hint="default"/>
          <w:sz w:val="32"/>
          <w:szCs w:val="32"/>
          <w:lang w:val="en-IN" w:eastAsia="zh-CN"/>
        </w:rPr>
        <w:t>FIFO is an approach for handling program work requests from queues or stacks so that the oldest request is handled first. In hardware, it is either an array of flops or read/write memory that stores data from one clock domain and on request supplies the same data to other clock domains following FIFO logic.</w:t>
      </w:r>
    </w:p>
    <w:p>
      <w:pPr>
        <w:jc w:val="left"/>
        <w:rPr>
          <w:rFonts w:hint="default"/>
          <w:sz w:val="32"/>
          <w:szCs w:val="32"/>
          <w:lang w:val="en-IN" w:eastAsia="zh-CN"/>
        </w:rPr>
      </w:pPr>
      <w:r>
        <w:rPr>
          <w:rFonts w:hint="default"/>
          <w:sz w:val="32"/>
          <w:szCs w:val="32"/>
          <w:lang w:val="en-IN" w:eastAsia="zh-CN"/>
        </w:rPr>
        <w:t>Clock domain that supplies data to FIFO is often referred to as write or input logic, and the clock domain that reads data from FIFO is often referred to as read or output logic.</w:t>
      </w:r>
    </w:p>
    <w:p>
      <w:pPr>
        <w:jc w:val="left"/>
        <w:rPr>
          <w:rFonts w:hint="default"/>
          <w:sz w:val="32"/>
          <w:szCs w:val="32"/>
          <w:lang w:val="en-IN" w:eastAsia="zh-CN"/>
        </w:rPr>
      </w:pPr>
    </w:p>
    <w:p>
      <w:pPr>
        <w:jc w:val="left"/>
        <w:rPr>
          <w:rFonts w:hint="default"/>
          <w:sz w:val="32"/>
          <w:szCs w:val="32"/>
          <w:lang w:val="en-IN" w:eastAsia="zh-CN"/>
        </w:rPr>
      </w:pPr>
    </w:p>
    <w:p>
      <w:pPr>
        <w:jc w:val="left"/>
        <w:rPr>
          <w:rFonts w:hint="default"/>
          <w:sz w:val="32"/>
          <w:szCs w:val="32"/>
          <w:lang w:val="en-IN" w:eastAsia="zh-CN"/>
        </w:rPr>
      </w:pPr>
    </w:p>
    <w:p>
      <w:pPr>
        <w:rPr>
          <w:rFonts w:hint="default" w:ascii="Arial" w:hAnsi="Arial" w:eastAsia="SimSun" w:cs="Arial"/>
          <w:b/>
          <w:bCs/>
          <w:i w:val="0"/>
          <w:iCs w:val="0"/>
          <w:color w:val="3C78D8"/>
          <w:sz w:val="28"/>
          <w:szCs w:val="28"/>
          <w:u w:val="single"/>
          <w:vertAlign w:val="baseline"/>
          <w:lang w:val="en-IN" w:eastAsia="zh-CN"/>
        </w:rPr>
      </w:pPr>
      <w:r>
        <w:rPr>
          <w:rFonts w:hint="default" w:ascii="Arial" w:hAnsi="Arial" w:eastAsia="SimSun" w:cs="Arial"/>
          <w:b/>
          <w:bCs/>
          <w:i w:val="0"/>
          <w:iCs w:val="0"/>
          <w:color w:val="3C78D8"/>
          <w:sz w:val="28"/>
          <w:szCs w:val="28"/>
          <w:u w:val="single"/>
          <w:vertAlign w:val="baseline"/>
          <w:lang w:val="en-IN" w:eastAsia="zh-CN"/>
        </w:rPr>
        <w:t>EXCLUSIVE READ/WRITE FIFOS:</w:t>
      </w:r>
    </w:p>
    <w:p>
      <w:pPr>
        <w:jc w:val="left"/>
        <w:rPr>
          <w:rFonts w:hint="default"/>
          <w:sz w:val="32"/>
          <w:szCs w:val="32"/>
          <w:lang w:val="en-IN" w:eastAsia="zh-CN"/>
        </w:rPr>
      </w:pPr>
    </w:p>
    <w:p>
      <w:pPr>
        <w:jc w:val="left"/>
        <w:rPr>
          <w:rFonts w:hint="default"/>
          <w:sz w:val="32"/>
          <w:szCs w:val="32"/>
          <w:lang w:val="en-IN" w:eastAsia="zh-CN"/>
        </w:rPr>
      </w:pPr>
      <w:r>
        <w:rPr>
          <w:rFonts w:hint="default"/>
          <w:sz w:val="32"/>
          <w:szCs w:val="32"/>
          <w:lang w:val="en-IN" w:eastAsia="zh-CN"/>
        </w:rPr>
        <w:t>In exclusive read/write FIFOs, the writing of data is not independent of how the data is read. There are timing relationships between the write clock and the read clock. For instance, overlapping of the read and the write clocks could be prohibited. To permit use of such FIFOs between two systems that work asynchronously to one another, an external circuit is required for synchronization. But this synchronization circuit usually considerably reduces the data rate.</w:t>
      </w:r>
    </w:p>
    <w:p>
      <w:pPr>
        <w:jc w:val="left"/>
        <w:rPr>
          <w:rFonts w:hint="default"/>
          <w:sz w:val="32"/>
          <w:szCs w:val="32"/>
          <w:lang w:val="en-IN" w:eastAsia="zh-CN"/>
        </w:rPr>
      </w:pPr>
    </w:p>
    <w:p>
      <w:pPr>
        <w:jc w:val="left"/>
        <w:rPr>
          <w:rFonts w:hint="default"/>
          <w:sz w:val="32"/>
          <w:szCs w:val="32"/>
          <w:lang w:val="en-IN" w:eastAsia="zh-CN"/>
        </w:rPr>
      </w:pPr>
      <w:r>
        <w:rPr>
          <w:rFonts w:hint="default" w:ascii="Arial" w:hAnsi="Arial" w:eastAsia="SimSun" w:cs="Arial"/>
          <w:b/>
          <w:bCs/>
          <w:i w:val="0"/>
          <w:iCs w:val="0"/>
          <w:color w:val="3C78D8"/>
          <w:sz w:val="28"/>
          <w:szCs w:val="28"/>
          <w:u w:val="single"/>
          <w:vertAlign w:val="baseline"/>
          <w:lang w:val="en-IN" w:eastAsia="zh-CN"/>
        </w:rPr>
        <w:t>CONCURRENT READ / WRITE FIFO :</w:t>
      </w:r>
    </w:p>
    <w:p>
      <w:pPr>
        <w:jc w:val="left"/>
        <w:rPr>
          <w:rFonts w:hint="default"/>
          <w:sz w:val="32"/>
          <w:szCs w:val="32"/>
          <w:lang w:val="en-IN" w:eastAsia="zh-CN"/>
        </w:rPr>
      </w:pPr>
    </w:p>
    <w:p>
      <w:pPr>
        <w:jc w:val="left"/>
        <w:rPr>
          <w:rFonts w:hint="default"/>
          <w:sz w:val="32"/>
          <w:szCs w:val="32"/>
          <w:lang w:val="en-IN" w:eastAsia="zh-CN"/>
        </w:rPr>
      </w:pPr>
      <w:r>
        <w:rPr>
          <w:rFonts w:hint="default"/>
          <w:sz w:val="32"/>
          <w:szCs w:val="32"/>
          <w:lang w:val="en-IN" w:eastAsia="zh-CN"/>
        </w:rPr>
        <w:t>In concurrent read/write FIFOs, there is no dependence between the writing and reading of data. Simultaneous writing and reading are possible in overlapping fashion or successively. This means that two systems with different frequencies can be</w:t>
      </w:r>
    </w:p>
    <w:p>
      <w:pPr>
        <w:jc w:val="left"/>
        <w:rPr>
          <w:rFonts w:hint="default"/>
          <w:sz w:val="32"/>
          <w:szCs w:val="32"/>
          <w:lang w:val="en-IN" w:eastAsia="zh-CN"/>
        </w:rPr>
      </w:pPr>
      <w:r>
        <w:rPr>
          <w:rFonts w:hint="default"/>
          <w:sz w:val="32"/>
          <w:szCs w:val="32"/>
          <w:lang w:val="en-IN" w:eastAsia="zh-CN"/>
        </w:rPr>
        <w:t>connected to the FIFO. The designer need not worry about synchronizing the two systems because this is taken care of in the FIFO. Concurrent read/write FIFOs, depending on the control signals for writing and reading, fall into two groups:</w:t>
      </w:r>
    </w:p>
    <w:p>
      <w:pPr>
        <w:jc w:val="left"/>
        <w:rPr>
          <w:rFonts w:hint="default"/>
          <w:sz w:val="32"/>
          <w:szCs w:val="32"/>
          <w:lang w:val="en-IN" w:eastAsia="zh-CN"/>
        </w:rPr>
      </w:pPr>
      <w:r>
        <w:rPr>
          <w:rFonts w:hint="default"/>
          <w:sz w:val="32"/>
          <w:szCs w:val="32"/>
          <w:lang w:val="en-IN" w:eastAsia="zh-CN"/>
        </w:rPr>
        <w:t>• Synchronous FIFOs</w:t>
      </w:r>
    </w:p>
    <w:p>
      <w:pPr>
        <w:jc w:val="left"/>
        <w:rPr>
          <w:rFonts w:hint="default"/>
          <w:sz w:val="32"/>
          <w:szCs w:val="32"/>
          <w:lang w:val="en-IN" w:eastAsia="zh-CN"/>
        </w:rPr>
      </w:pPr>
      <w:r>
        <w:rPr>
          <w:rFonts w:hint="default"/>
          <w:sz w:val="32"/>
          <w:szCs w:val="32"/>
          <w:lang w:val="en-IN" w:eastAsia="zh-CN"/>
        </w:rPr>
        <w:t xml:space="preserve">• Asynchronous FIFOs </w:t>
      </w:r>
    </w:p>
    <w:p>
      <w:pPr>
        <w:jc w:val="left"/>
        <w:rPr>
          <w:rFonts w:hint="default"/>
          <w:sz w:val="32"/>
          <w:szCs w:val="32"/>
          <w:lang w:val="en-IN" w:eastAsia="zh-CN"/>
        </w:rPr>
      </w:pPr>
    </w:p>
    <w:p>
      <w:pPr>
        <w:jc w:val="left"/>
        <w:rPr>
          <w:rFonts w:hint="default"/>
          <w:sz w:val="32"/>
          <w:szCs w:val="32"/>
          <w:lang w:val="en-IN" w:eastAsia="zh-CN"/>
        </w:rPr>
      </w:pPr>
    </w:p>
    <w:p>
      <w:pPr>
        <w:jc w:val="left"/>
        <w:rPr>
          <w:rFonts w:hint="default" w:ascii="Arial" w:hAnsi="Arial" w:eastAsia="SimSun" w:cs="Arial"/>
          <w:b/>
          <w:bCs/>
          <w:i w:val="0"/>
          <w:iCs w:val="0"/>
          <w:color w:val="3C78D8"/>
          <w:sz w:val="28"/>
          <w:szCs w:val="28"/>
          <w:u w:val="single"/>
          <w:vertAlign w:val="baseline"/>
          <w:lang w:val="en-IN" w:eastAsia="zh-CN"/>
        </w:rPr>
      </w:pPr>
      <w:r>
        <w:rPr>
          <w:rFonts w:hint="default" w:ascii="Arial" w:hAnsi="Arial" w:eastAsia="SimSun" w:cs="Arial"/>
          <w:b/>
          <w:bCs/>
          <w:i w:val="0"/>
          <w:iCs w:val="0"/>
          <w:color w:val="3C78D8"/>
          <w:sz w:val="28"/>
          <w:szCs w:val="28"/>
          <w:u w:val="single"/>
          <w:vertAlign w:val="baseline"/>
          <w:lang w:val="en-IN" w:eastAsia="zh-CN"/>
        </w:rPr>
        <w:t xml:space="preserve">BLOCK DIAGRAM : </w:t>
      </w:r>
    </w:p>
    <w:p>
      <w:pPr>
        <w:jc w:val="left"/>
        <w:rPr>
          <w:rFonts w:hint="default"/>
          <w:sz w:val="32"/>
          <w:szCs w:val="32"/>
          <w:lang w:val="en-IN" w:eastAsia="zh-CN"/>
        </w:rPr>
      </w:pPr>
    </w:p>
    <w:p>
      <w:pPr>
        <w:keepNext w:val="0"/>
        <w:keepLines w:val="0"/>
        <w:widowControl/>
        <w:suppressLineNumbers w:val="0"/>
        <w:jc w:val="left"/>
        <w:rPr>
          <w:rFonts w:ascii="SimSun" w:hAnsi="SimSun" w:eastAsia="SimSun" w:cs="SimSun"/>
          <w:sz w:val="24"/>
          <w:szCs w:val="24"/>
        </w:rPr>
      </w:pPr>
      <w:r>
        <w:rPr>
          <w:rFonts w:ascii="SimSun" w:hAnsi="SimSun" w:eastAsia="SimSun" w:cs="SimSun"/>
          <w:sz w:val="24"/>
          <w:szCs w:val="24"/>
        </w:rPr>
        <w:drawing>
          <wp:inline distT="0" distB="0" distL="114300" distR="114300">
            <wp:extent cx="3028950" cy="1962150"/>
            <wp:effectExtent l="0" t="0" r="3810" b="3810"/>
            <wp:docPr id="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IMG_256"/>
                    <pic:cNvPicPr>
                      <a:picLocks noChangeAspect="1"/>
                    </pic:cNvPicPr>
                  </pic:nvPicPr>
                  <pic:blipFill>
                    <a:blip r:embed="rId4"/>
                    <a:stretch>
                      <a:fillRect/>
                    </a:stretch>
                  </pic:blipFill>
                  <pic:spPr>
                    <a:xfrm>
                      <a:off x="0" y="0"/>
                      <a:ext cx="3028950" cy="196215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sz w:val="24"/>
          <w:szCs w:val="24"/>
        </w:rPr>
      </w:pPr>
    </w:p>
    <w:p>
      <w:pPr>
        <w:keepNext w:val="0"/>
        <w:keepLines w:val="0"/>
        <w:widowControl/>
        <w:suppressLineNumbers w:val="0"/>
        <w:jc w:val="left"/>
        <w:rPr>
          <w:rFonts w:ascii="SimSun" w:hAnsi="SimSun" w:eastAsia="SimSun" w:cs="SimSun"/>
          <w:sz w:val="24"/>
          <w:szCs w:val="24"/>
        </w:rPr>
      </w:pPr>
      <w:r>
        <w:rPr>
          <w:rFonts w:ascii="SimSun" w:hAnsi="SimSun" w:eastAsia="SimSun" w:cs="SimSun"/>
          <w:sz w:val="24"/>
          <w:szCs w:val="24"/>
        </w:rPr>
        <w:drawing>
          <wp:inline distT="0" distB="0" distL="114300" distR="114300">
            <wp:extent cx="5173980" cy="3390900"/>
            <wp:effectExtent l="0" t="0" r="7620" b="762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pic:cNvPicPr>
                  </pic:nvPicPr>
                  <pic:blipFill>
                    <a:blip r:embed="rId5"/>
                    <a:stretch>
                      <a:fillRect/>
                    </a:stretch>
                  </pic:blipFill>
                  <pic:spPr>
                    <a:xfrm>
                      <a:off x="0" y="0"/>
                      <a:ext cx="5173980" cy="3390900"/>
                    </a:xfrm>
                    <a:prstGeom prst="rect">
                      <a:avLst/>
                    </a:prstGeom>
                    <a:noFill/>
                    <a:ln>
                      <a:noFill/>
                    </a:ln>
                  </pic:spPr>
                </pic:pic>
              </a:graphicData>
            </a:graphic>
          </wp:inline>
        </w:drawing>
      </w:r>
    </w:p>
    <w:p>
      <w:pPr>
        <w:keepNext w:val="0"/>
        <w:keepLines w:val="0"/>
        <w:widowControl/>
        <w:suppressLineNumbers w:val="0"/>
        <w:jc w:val="left"/>
        <w:rPr>
          <w:rFonts w:ascii="SimSun" w:hAnsi="SimSun" w:eastAsia="SimSun" w:cs="SimSun"/>
          <w:sz w:val="24"/>
          <w:szCs w:val="24"/>
        </w:rPr>
      </w:pPr>
    </w:p>
    <w:p>
      <w:pPr>
        <w:keepNext w:val="0"/>
        <w:keepLines w:val="0"/>
        <w:widowControl/>
        <w:suppressLineNumbers w:val="0"/>
        <w:jc w:val="left"/>
        <w:rPr>
          <w:rFonts w:ascii="SimSun" w:hAnsi="SimSun" w:eastAsia="SimSun" w:cs="SimSun"/>
          <w:sz w:val="24"/>
          <w:szCs w:val="24"/>
        </w:rPr>
      </w:pPr>
      <w:r>
        <w:rPr>
          <w:rFonts w:ascii="SimSun" w:hAnsi="SimSun" w:eastAsia="SimSun" w:cs="SimSun"/>
          <w:sz w:val="24"/>
          <w:szCs w:val="24"/>
        </w:rPr>
        <w:drawing>
          <wp:inline distT="0" distB="0" distL="114300" distR="114300">
            <wp:extent cx="5268595" cy="1677035"/>
            <wp:effectExtent l="0" t="0" r="4445" b="1460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6"/>
                    <a:stretch>
                      <a:fillRect/>
                    </a:stretch>
                  </pic:blipFill>
                  <pic:spPr>
                    <a:xfrm>
                      <a:off x="0" y="0"/>
                      <a:ext cx="5268595" cy="1677035"/>
                    </a:xfrm>
                    <a:prstGeom prst="rect">
                      <a:avLst/>
                    </a:prstGeom>
                    <a:noFill/>
                    <a:ln>
                      <a:noFill/>
                    </a:ln>
                  </pic:spPr>
                </pic:pic>
              </a:graphicData>
            </a:graphic>
          </wp:inline>
        </w:drawing>
      </w:r>
    </w:p>
    <w:p>
      <w:pPr>
        <w:keepNext w:val="0"/>
        <w:keepLines w:val="0"/>
        <w:widowControl/>
        <w:suppressLineNumbers w:val="0"/>
        <w:jc w:val="left"/>
        <w:rPr>
          <w:rFonts w:ascii="SimSun" w:hAnsi="SimSun" w:eastAsia="SimSun" w:cs="SimSun"/>
          <w:sz w:val="24"/>
          <w:szCs w:val="24"/>
        </w:rPr>
      </w:pPr>
    </w:p>
    <w:p>
      <w:pPr>
        <w:keepNext w:val="0"/>
        <w:keepLines w:val="0"/>
        <w:widowControl/>
        <w:suppressLineNumbers w:val="0"/>
        <w:jc w:val="left"/>
        <w:rPr>
          <w:rFonts w:ascii="SimSun" w:hAnsi="SimSun" w:eastAsia="SimSun" w:cs="SimSun"/>
          <w:sz w:val="24"/>
          <w:szCs w:val="24"/>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r>
        <w:rPr>
          <w:rFonts w:hint="default" w:ascii="Arial" w:hAnsi="Arial" w:eastAsia="SimSun" w:cs="Arial"/>
          <w:b/>
          <w:bCs/>
          <w:i w:val="0"/>
          <w:iCs w:val="0"/>
          <w:color w:val="3C78D8"/>
          <w:kern w:val="0"/>
          <w:sz w:val="28"/>
          <w:szCs w:val="28"/>
          <w:u w:val="single"/>
          <w:vertAlign w:val="baseline"/>
          <w:lang w:val="en-IN" w:eastAsia="zh-CN" w:bidi="ar"/>
        </w:rPr>
        <w:t>ASYNCHRONOUS FIFOS :</w:t>
      </w: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cs="BookmanOldStyle" w:asciiTheme="minorHAnsi" w:hAnsiTheme="minorHAnsi" w:eastAsiaTheme="minorEastAsia"/>
          <w:kern w:val="0"/>
          <w:sz w:val="32"/>
          <w:szCs w:val="32"/>
          <w:lang w:val="en-IN" w:eastAsia="zh-CN" w:bidi="ar"/>
        </w:rPr>
      </w:pPr>
      <w:r>
        <w:rPr>
          <w:rFonts w:hint="default" w:cs="BookmanOldStyle" w:asciiTheme="minorHAnsi" w:hAnsiTheme="minorHAnsi" w:eastAsiaTheme="minorEastAsia"/>
          <w:kern w:val="0"/>
          <w:sz w:val="32"/>
          <w:szCs w:val="32"/>
          <w:lang w:val="en-IN" w:eastAsia="zh-CN" w:bidi="ar"/>
        </w:rPr>
        <w:t xml:space="preserve">In aynchronous flip flop there are two types of signals they are full and empty. Full signal represents that the FIFO is completed / data is completely filled inside the data. </w:t>
      </w:r>
      <w:r>
        <w:rPr>
          <w:rFonts w:hint="default" w:cs="BookmanOldStyle"/>
          <w:kern w:val="0"/>
          <w:sz w:val="32"/>
          <w:szCs w:val="32"/>
          <w:lang w:val="en-IN" w:eastAsia="zh-CN" w:bidi="ar"/>
        </w:rPr>
        <w:t>An empty</w:t>
      </w:r>
      <w:r>
        <w:rPr>
          <w:rFonts w:hint="default" w:cs="BookmanOldStyle" w:asciiTheme="minorHAnsi" w:hAnsiTheme="minorHAnsi" w:eastAsiaTheme="minorEastAsia"/>
          <w:kern w:val="0"/>
          <w:sz w:val="32"/>
          <w:szCs w:val="32"/>
          <w:lang w:val="en-IN" w:eastAsia="zh-CN" w:bidi="ar"/>
        </w:rPr>
        <w:t xml:space="preserve"> signal represents that there is no data in the memory.</w:t>
      </w:r>
    </w:p>
    <w:p>
      <w:pPr>
        <w:keepNext w:val="0"/>
        <w:keepLines w:val="0"/>
        <w:widowControl/>
        <w:suppressLineNumbers w:val="0"/>
        <w:jc w:val="left"/>
        <w:rPr>
          <w:rFonts w:hint="default" w:cs="BookmanOldStyle" w:asciiTheme="minorHAnsi" w:hAnsiTheme="minorHAnsi" w:eastAsiaTheme="minorEastAsia"/>
          <w:kern w:val="0"/>
          <w:sz w:val="32"/>
          <w:szCs w:val="32"/>
          <w:lang w:val="en-IN" w:eastAsia="zh-CN" w:bidi="ar"/>
        </w:rPr>
      </w:pPr>
      <w:r>
        <w:rPr>
          <w:rFonts w:hint="default" w:cs="BookmanOldStyle" w:asciiTheme="minorHAnsi" w:hAnsiTheme="minorHAnsi" w:eastAsiaTheme="minorEastAsia"/>
          <w:kern w:val="0"/>
          <w:sz w:val="32"/>
          <w:szCs w:val="32"/>
          <w:lang w:val="en-IN" w:eastAsia="zh-CN" w:bidi="ar"/>
        </w:rPr>
        <w:t xml:space="preserve">Write clock represents the </w:t>
      </w:r>
      <w:r>
        <w:rPr>
          <w:rFonts w:hint="default" w:cs="BookmanOldStyle"/>
          <w:kern w:val="0"/>
          <w:sz w:val="32"/>
          <w:szCs w:val="32"/>
          <w:lang w:val="en-IN" w:eastAsia="zh-CN" w:bidi="ar"/>
        </w:rPr>
        <w:t>data that</w:t>
      </w:r>
      <w:r>
        <w:rPr>
          <w:rFonts w:hint="default" w:cs="BookmanOldStyle" w:asciiTheme="minorHAnsi" w:hAnsiTheme="minorHAnsi" w:eastAsiaTheme="minorEastAsia"/>
          <w:kern w:val="0"/>
          <w:sz w:val="32"/>
          <w:szCs w:val="32"/>
          <w:lang w:val="en-IN" w:eastAsia="zh-CN" w:bidi="ar"/>
        </w:rPr>
        <w:t xml:space="preserve"> should be written into the memory. </w:t>
      </w:r>
      <w:r>
        <w:rPr>
          <w:rFonts w:hint="default" w:cs="BookmanOldStyle"/>
          <w:kern w:val="0"/>
          <w:sz w:val="32"/>
          <w:szCs w:val="32"/>
          <w:lang w:val="en-IN" w:eastAsia="zh-CN" w:bidi="ar"/>
        </w:rPr>
        <w:t>The Read</w:t>
      </w:r>
      <w:r>
        <w:rPr>
          <w:rFonts w:hint="default" w:cs="BookmanOldStyle" w:asciiTheme="minorHAnsi" w:hAnsiTheme="minorHAnsi" w:eastAsiaTheme="minorEastAsia"/>
          <w:kern w:val="0"/>
          <w:sz w:val="32"/>
          <w:szCs w:val="32"/>
          <w:lang w:val="en-IN" w:eastAsia="zh-CN" w:bidi="ar"/>
        </w:rPr>
        <w:t xml:space="preserve"> clock represents the </w:t>
      </w:r>
      <w:r>
        <w:rPr>
          <w:rFonts w:hint="default" w:cs="BookmanOldStyle"/>
          <w:kern w:val="0"/>
          <w:sz w:val="32"/>
          <w:szCs w:val="32"/>
          <w:lang w:val="en-IN" w:eastAsia="zh-CN" w:bidi="ar"/>
        </w:rPr>
        <w:t>data that</w:t>
      </w:r>
      <w:r>
        <w:rPr>
          <w:rFonts w:hint="default" w:cs="BookmanOldStyle" w:asciiTheme="minorHAnsi" w:hAnsiTheme="minorHAnsi" w:eastAsiaTheme="minorEastAsia"/>
          <w:kern w:val="0"/>
          <w:sz w:val="32"/>
          <w:szCs w:val="32"/>
          <w:lang w:val="en-IN" w:eastAsia="zh-CN" w:bidi="ar"/>
        </w:rPr>
        <w:t xml:space="preserve"> should be read from the memory.</w:t>
      </w:r>
    </w:p>
    <w:p>
      <w:pPr>
        <w:keepNext w:val="0"/>
        <w:keepLines w:val="0"/>
        <w:widowControl/>
        <w:suppressLineNumbers w:val="0"/>
        <w:jc w:val="left"/>
        <w:rPr>
          <w:rFonts w:hint="default" w:cs="BookmanOldStyle" w:asciiTheme="minorHAnsi" w:hAnsiTheme="minorHAnsi" w:eastAsiaTheme="minorEastAsia"/>
          <w:kern w:val="0"/>
          <w:sz w:val="32"/>
          <w:szCs w:val="32"/>
          <w:lang w:val="en-IN" w:eastAsia="zh-CN" w:bidi="ar"/>
        </w:rPr>
      </w:pPr>
      <w:r>
        <w:rPr>
          <w:rFonts w:hint="default" w:cs="BookmanOldStyle" w:asciiTheme="minorHAnsi" w:hAnsiTheme="minorHAnsi" w:eastAsiaTheme="minorEastAsia"/>
          <w:kern w:val="0"/>
          <w:sz w:val="32"/>
          <w:szCs w:val="32"/>
          <w:lang w:val="en-IN" w:eastAsia="zh-CN" w:bidi="ar"/>
        </w:rPr>
        <w:t xml:space="preserve">Input data represents the data </w:t>
      </w:r>
      <w:r>
        <w:rPr>
          <w:rFonts w:hint="default" w:cs="BookmanOldStyle"/>
          <w:kern w:val="0"/>
          <w:sz w:val="32"/>
          <w:szCs w:val="32"/>
          <w:lang w:val="en-IN" w:eastAsia="zh-CN" w:bidi="ar"/>
        </w:rPr>
        <w:t>that has</w:t>
      </w:r>
      <w:r>
        <w:rPr>
          <w:rFonts w:hint="default" w:cs="BookmanOldStyle" w:asciiTheme="minorHAnsi" w:hAnsiTheme="minorHAnsi" w:eastAsiaTheme="minorEastAsia"/>
          <w:kern w:val="0"/>
          <w:sz w:val="32"/>
          <w:szCs w:val="32"/>
          <w:lang w:val="en-IN" w:eastAsia="zh-CN" w:bidi="ar"/>
        </w:rPr>
        <w:t xml:space="preserve"> to be written into the memory by taking write clock. Output data reads the data from the read clock. </w:t>
      </w:r>
    </w:p>
    <w:p>
      <w:pPr>
        <w:keepNext w:val="0"/>
        <w:keepLines w:val="0"/>
        <w:widowControl/>
        <w:suppressLineNumbers w:val="0"/>
        <w:jc w:val="left"/>
        <w:rPr>
          <w:rFonts w:hint="default" w:cs="BookmanOldStyle" w:asciiTheme="minorHAnsi" w:hAnsiTheme="minorHAnsi" w:eastAsiaTheme="minorEastAsia"/>
          <w:kern w:val="0"/>
          <w:sz w:val="32"/>
          <w:szCs w:val="32"/>
          <w:lang w:val="en-IN" w:eastAsia="zh-CN" w:bidi="ar"/>
        </w:rPr>
      </w:pPr>
      <w:r>
        <w:rPr>
          <w:rFonts w:hint="default" w:cs="BookmanOldStyle"/>
          <w:kern w:val="0"/>
          <w:sz w:val="32"/>
          <w:szCs w:val="32"/>
          <w:lang w:val="en-IN" w:eastAsia="zh-CN" w:bidi="ar"/>
        </w:rPr>
        <w:t>Therefore,</w:t>
      </w:r>
      <w:r>
        <w:rPr>
          <w:rFonts w:hint="default" w:cs="BookmanOldStyle" w:asciiTheme="minorHAnsi" w:hAnsiTheme="minorHAnsi" w:eastAsiaTheme="minorEastAsia"/>
          <w:kern w:val="0"/>
          <w:sz w:val="32"/>
          <w:szCs w:val="32"/>
          <w:lang w:val="en-IN" w:eastAsia="zh-CN" w:bidi="ar"/>
        </w:rPr>
        <w:t xml:space="preserve"> it is analyzed that when the write clock is high , input data is taken and </w:t>
      </w:r>
      <w:r>
        <w:rPr>
          <w:rFonts w:hint="default" w:cs="BookmanOldStyle"/>
          <w:kern w:val="0"/>
          <w:sz w:val="32"/>
          <w:szCs w:val="32"/>
          <w:lang w:val="en-IN" w:eastAsia="zh-CN" w:bidi="ar"/>
        </w:rPr>
        <w:t>when the</w:t>
      </w:r>
      <w:r>
        <w:rPr>
          <w:rFonts w:hint="default" w:cs="BookmanOldStyle" w:asciiTheme="minorHAnsi" w:hAnsiTheme="minorHAnsi" w:eastAsiaTheme="minorEastAsia"/>
          <w:kern w:val="0"/>
          <w:sz w:val="32"/>
          <w:szCs w:val="32"/>
          <w:lang w:val="en-IN" w:eastAsia="zh-CN" w:bidi="ar"/>
        </w:rPr>
        <w:t xml:space="preserve"> read clock is </w:t>
      </w:r>
      <w:r>
        <w:rPr>
          <w:rFonts w:hint="default" w:cs="BookmanOldStyle"/>
          <w:kern w:val="0"/>
          <w:sz w:val="32"/>
          <w:szCs w:val="32"/>
          <w:lang w:val="en-IN" w:eastAsia="zh-CN" w:bidi="ar"/>
        </w:rPr>
        <w:t>high,</w:t>
      </w:r>
      <w:r>
        <w:rPr>
          <w:rFonts w:hint="default" w:cs="BookmanOldStyle" w:asciiTheme="minorHAnsi" w:hAnsiTheme="minorHAnsi" w:eastAsiaTheme="minorEastAsia"/>
          <w:kern w:val="0"/>
          <w:sz w:val="32"/>
          <w:szCs w:val="32"/>
          <w:lang w:val="en-IN" w:eastAsia="zh-CN" w:bidi="ar"/>
        </w:rPr>
        <w:t xml:space="preserve"> output data is given. </w:t>
      </w:r>
    </w:p>
    <w:p>
      <w:pPr>
        <w:keepNext w:val="0"/>
        <w:keepLines w:val="0"/>
        <w:widowControl/>
        <w:suppressLineNumbers w:val="0"/>
        <w:jc w:val="left"/>
        <w:rPr>
          <w:rFonts w:hint="default" w:cs="BookmanOldStyle" w:asciiTheme="minorHAnsi" w:hAnsiTheme="minorHAnsi" w:eastAsiaTheme="minorEastAsia"/>
          <w:kern w:val="0"/>
          <w:sz w:val="32"/>
          <w:szCs w:val="32"/>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r>
        <w:rPr>
          <w:rFonts w:hint="default" w:ascii="Arial" w:hAnsi="Arial" w:eastAsia="SimSun" w:cs="Arial"/>
          <w:b/>
          <w:bCs/>
          <w:i w:val="0"/>
          <w:iCs w:val="0"/>
          <w:color w:val="3C78D8"/>
          <w:kern w:val="0"/>
          <w:sz w:val="28"/>
          <w:szCs w:val="28"/>
          <w:u w:val="single"/>
          <w:vertAlign w:val="baseline"/>
          <w:lang w:val="en-IN" w:eastAsia="zh-CN" w:bidi="ar"/>
        </w:rPr>
        <w:t xml:space="preserve">BLOCK DIAGRAM OF ASYNCHRONOUS FIFO : </w:t>
      </w:r>
    </w:p>
    <w:p>
      <w:pPr>
        <w:keepNext w:val="0"/>
        <w:keepLines w:val="0"/>
        <w:widowControl/>
        <w:suppressLineNumbers w:val="0"/>
        <w:jc w:val="left"/>
        <w:rPr>
          <w:rFonts w:hint="default" w:cs="BookmanOldStyle" w:asciiTheme="minorHAnsi" w:hAnsiTheme="minorHAnsi" w:eastAsiaTheme="minorEastAsia"/>
          <w:kern w:val="0"/>
          <w:sz w:val="32"/>
          <w:szCs w:val="32"/>
          <w:lang w:val="en-IN" w:eastAsia="zh-CN" w:bidi="ar"/>
        </w:rPr>
      </w:pPr>
    </w:p>
    <w:p>
      <w:pPr>
        <w:keepNext w:val="0"/>
        <w:keepLines w:val="0"/>
        <w:widowControl/>
        <w:suppressLineNumbers w:val="0"/>
        <w:jc w:val="left"/>
        <w:rPr>
          <w:rFonts w:hint="default" w:cs="BookmanOldStyle" w:asciiTheme="minorHAnsi" w:hAnsiTheme="minorHAnsi" w:eastAsiaTheme="minorEastAsia"/>
          <w:kern w:val="0"/>
          <w:sz w:val="32"/>
          <w:szCs w:val="32"/>
          <w:lang w:val="en-IN" w:eastAsia="zh-CN" w:bidi="ar"/>
        </w:rPr>
      </w:pPr>
      <w:r>
        <w:rPr>
          <w:rFonts w:hint="default" w:cs="BookmanOldStyle" w:asciiTheme="minorHAnsi" w:hAnsiTheme="minorHAnsi" w:eastAsiaTheme="minorEastAsia"/>
          <w:kern w:val="0"/>
          <w:sz w:val="32"/>
          <w:szCs w:val="32"/>
          <w:lang w:val="en-IN" w:eastAsia="zh-CN" w:bidi="ar"/>
        </w:rPr>
        <w:drawing>
          <wp:inline distT="0" distB="0" distL="114300" distR="114300">
            <wp:extent cx="5273040" cy="231648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7"/>
                    <a:stretch>
                      <a:fillRect/>
                    </a:stretch>
                  </pic:blipFill>
                  <pic:spPr>
                    <a:xfrm>
                      <a:off x="0" y="0"/>
                      <a:ext cx="5273040" cy="2316480"/>
                    </a:xfrm>
                    <a:prstGeom prst="rect">
                      <a:avLst/>
                    </a:prstGeom>
                    <a:noFill/>
                    <a:ln>
                      <a:noFill/>
                    </a:ln>
                  </pic:spPr>
                </pic:pic>
              </a:graphicData>
            </a:graphic>
          </wp:inline>
        </w:drawing>
      </w:r>
    </w:p>
    <w:p>
      <w:pPr>
        <w:keepNext w:val="0"/>
        <w:keepLines w:val="0"/>
        <w:widowControl/>
        <w:suppressLineNumbers w:val="0"/>
        <w:jc w:val="left"/>
        <w:rPr>
          <w:rFonts w:hint="default" w:cs="BookmanOldStyle" w:asciiTheme="minorHAnsi" w:hAnsiTheme="minorHAnsi" w:eastAsiaTheme="minorEastAsia"/>
          <w:kern w:val="0"/>
          <w:sz w:val="32"/>
          <w:szCs w:val="32"/>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r>
        <w:rPr>
          <w:rFonts w:hint="default" w:ascii="Arial" w:hAnsi="Arial" w:eastAsia="SimSun" w:cs="Arial"/>
          <w:b/>
          <w:bCs/>
          <w:i w:val="0"/>
          <w:iCs w:val="0"/>
          <w:color w:val="3C78D8"/>
          <w:kern w:val="0"/>
          <w:sz w:val="28"/>
          <w:szCs w:val="28"/>
          <w:u w:val="single"/>
          <w:vertAlign w:val="baseline"/>
          <w:lang w:val="en-IN" w:eastAsia="zh-CN" w:bidi="ar"/>
        </w:rPr>
        <w:t xml:space="preserve">TIMING DIAGRAM : </w:t>
      </w:r>
    </w:p>
    <w:p>
      <w:pPr>
        <w:keepNext w:val="0"/>
        <w:keepLines w:val="0"/>
        <w:widowControl/>
        <w:suppressLineNumbers w:val="0"/>
        <w:jc w:val="left"/>
        <w:rPr>
          <w:rFonts w:hint="default" w:cs="BookmanOldStyle" w:asciiTheme="minorHAnsi" w:hAnsiTheme="minorHAnsi" w:eastAsiaTheme="minorEastAsia"/>
          <w:kern w:val="0"/>
          <w:sz w:val="32"/>
          <w:szCs w:val="32"/>
          <w:lang w:val="en-IN" w:eastAsia="zh-CN" w:bidi="ar"/>
        </w:rPr>
      </w:pPr>
    </w:p>
    <w:p>
      <w:pPr>
        <w:keepNext w:val="0"/>
        <w:keepLines w:val="0"/>
        <w:widowControl/>
        <w:suppressLineNumbers w:val="0"/>
        <w:jc w:val="left"/>
        <w:rPr>
          <w:rFonts w:hint="default" w:cs="BookmanOldStyle" w:asciiTheme="minorHAnsi" w:hAnsiTheme="minorHAnsi" w:eastAsiaTheme="minorEastAsia"/>
          <w:kern w:val="0"/>
          <w:sz w:val="32"/>
          <w:szCs w:val="32"/>
          <w:lang w:val="en-IN" w:eastAsia="zh-CN" w:bidi="ar"/>
        </w:rPr>
      </w:pPr>
      <w:r>
        <w:rPr>
          <w:rFonts w:hint="default" w:cs="BookmanOldStyle" w:asciiTheme="minorHAnsi" w:hAnsiTheme="minorHAnsi" w:eastAsiaTheme="minorEastAsia"/>
          <w:kern w:val="0"/>
          <w:sz w:val="32"/>
          <w:szCs w:val="32"/>
          <w:lang w:val="en-IN" w:eastAsia="zh-CN" w:bidi="ar"/>
        </w:rPr>
        <w:drawing>
          <wp:inline distT="0" distB="0" distL="114300" distR="114300">
            <wp:extent cx="5271135" cy="3233420"/>
            <wp:effectExtent l="0" t="0" r="1905" b="1270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8"/>
                    <a:stretch>
                      <a:fillRect/>
                    </a:stretch>
                  </pic:blipFill>
                  <pic:spPr>
                    <a:xfrm>
                      <a:off x="0" y="0"/>
                      <a:ext cx="5271135" cy="323342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numPr>
          <w:ilvl w:val="0"/>
          <w:numId w:val="11"/>
        </w:numPr>
        <w:suppressLineNumbers w:val="0"/>
        <w:ind w:left="420" w:leftChars="0" w:hanging="420" w:firstLineChars="0"/>
        <w:jc w:val="left"/>
        <w:rPr>
          <w:rFonts w:hint="default" w:ascii="Arial" w:hAnsi="Arial" w:eastAsia="SimSun" w:cs="Arial"/>
          <w:b/>
          <w:bCs/>
          <w:i w:val="0"/>
          <w:iCs w:val="0"/>
          <w:color w:val="auto"/>
          <w:kern w:val="0"/>
          <w:sz w:val="28"/>
          <w:szCs w:val="28"/>
          <w:u w:val="single"/>
          <w:vertAlign w:val="baseline"/>
          <w:lang w:val="en-IN" w:eastAsia="zh-CN" w:bidi="ar"/>
        </w:rPr>
      </w:pPr>
      <w:r>
        <w:rPr>
          <w:rFonts w:hint="default" w:ascii="Arial" w:hAnsi="Arial" w:eastAsia="SimSun" w:cs="Arial"/>
          <w:b w:val="0"/>
          <w:bCs w:val="0"/>
          <w:i w:val="0"/>
          <w:iCs w:val="0"/>
          <w:color w:val="auto"/>
          <w:kern w:val="0"/>
          <w:sz w:val="28"/>
          <w:szCs w:val="28"/>
          <w:u w:val="none"/>
          <w:vertAlign w:val="baseline"/>
          <w:lang w:val="en-IN" w:eastAsia="zh-CN" w:bidi="ar"/>
        </w:rPr>
        <w:t>When the write clock is high and read clock is also high, the output data is in RESET FIFO state.</w:t>
      </w:r>
    </w:p>
    <w:p>
      <w:pPr>
        <w:keepNext w:val="0"/>
        <w:keepLines w:val="0"/>
        <w:widowControl/>
        <w:numPr>
          <w:ilvl w:val="0"/>
          <w:numId w:val="11"/>
        </w:numPr>
        <w:suppressLineNumbers w:val="0"/>
        <w:ind w:left="420" w:leftChars="0" w:hanging="420" w:firstLineChars="0"/>
        <w:jc w:val="left"/>
        <w:rPr>
          <w:rFonts w:hint="default" w:ascii="Arial" w:hAnsi="Arial" w:eastAsia="SimSun" w:cs="Arial"/>
          <w:b/>
          <w:bCs/>
          <w:i w:val="0"/>
          <w:iCs w:val="0"/>
          <w:color w:val="auto"/>
          <w:kern w:val="0"/>
          <w:sz w:val="28"/>
          <w:szCs w:val="28"/>
          <w:u w:val="single"/>
          <w:vertAlign w:val="baseline"/>
          <w:lang w:val="en-IN" w:eastAsia="zh-CN" w:bidi="ar"/>
        </w:rPr>
      </w:pPr>
      <w:r>
        <w:rPr>
          <w:rFonts w:hint="default" w:ascii="Arial" w:hAnsi="Arial" w:eastAsia="SimSun" w:cs="Arial"/>
          <w:b w:val="0"/>
          <w:bCs w:val="0"/>
          <w:i w:val="0"/>
          <w:iCs w:val="0"/>
          <w:color w:val="auto"/>
          <w:kern w:val="0"/>
          <w:sz w:val="28"/>
          <w:szCs w:val="28"/>
          <w:u w:val="none"/>
          <w:vertAlign w:val="baseline"/>
          <w:lang w:val="en-IN" w:eastAsia="zh-CN" w:bidi="ar"/>
        </w:rPr>
        <w:t xml:space="preserve">When write clock is low which means that the input data is given and read clock is high, the output data is in Write state. </w:t>
      </w:r>
    </w:p>
    <w:p>
      <w:pPr>
        <w:keepNext w:val="0"/>
        <w:keepLines w:val="0"/>
        <w:widowControl/>
        <w:numPr>
          <w:ilvl w:val="0"/>
          <w:numId w:val="11"/>
        </w:numPr>
        <w:suppressLineNumbers w:val="0"/>
        <w:ind w:left="420" w:leftChars="0" w:hanging="420" w:firstLineChars="0"/>
        <w:jc w:val="left"/>
        <w:rPr>
          <w:rFonts w:hint="default" w:ascii="Arial" w:hAnsi="Arial" w:eastAsia="SimSun" w:cs="Arial"/>
          <w:b w:val="0"/>
          <w:bCs w:val="0"/>
          <w:i w:val="0"/>
          <w:iCs w:val="0"/>
          <w:color w:val="auto"/>
          <w:kern w:val="0"/>
          <w:sz w:val="28"/>
          <w:szCs w:val="28"/>
          <w:u w:val="none"/>
          <w:vertAlign w:val="baseline"/>
          <w:lang w:val="en-IN" w:eastAsia="zh-CN" w:bidi="ar"/>
        </w:rPr>
      </w:pPr>
      <w:r>
        <w:rPr>
          <w:rFonts w:hint="default" w:ascii="Arial" w:hAnsi="Arial" w:eastAsia="SimSun" w:cs="Arial"/>
          <w:b w:val="0"/>
          <w:bCs w:val="0"/>
          <w:i w:val="0"/>
          <w:iCs w:val="0"/>
          <w:color w:val="auto"/>
          <w:kern w:val="0"/>
          <w:sz w:val="28"/>
          <w:szCs w:val="28"/>
          <w:u w:val="none"/>
          <w:vertAlign w:val="baseline"/>
          <w:lang w:val="en-IN" w:eastAsia="zh-CN" w:bidi="ar"/>
        </w:rPr>
        <w:t>When the write clock is high such that no input data is given and read clock is high it means that the output data is in write state.</w:t>
      </w:r>
    </w:p>
    <w:p>
      <w:pPr>
        <w:keepNext w:val="0"/>
        <w:keepLines w:val="0"/>
        <w:widowControl/>
        <w:numPr>
          <w:numId w:val="0"/>
        </w:numPr>
        <w:suppressLineNumbers w:val="0"/>
        <w:ind w:leftChars="0"/>
        <w:jc w:val="left"/>
        <w:rPr>
          <w:rFonts w:hint="default" w:ascii="Arial" w:hAnsi="Arial" w:eastAsia="SimSun" w:cs="Arial"/>
          <w:b/>
          <w:bCs/>
          <w:i w:val="0"/>
          <w:iCs w:val="0"/>
          <w:color w:val="auto"/>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r>
        <w:rPr>
          <w:rFonts w:hint="default" w:ascii="Arial" w:hAnsi="Arial" w:eastAsia="SimSun" w:cs="Arial"/>
          <w:b/>
          <w:bCs/>
          <w:i w:val="0"/>
          <w:iCs w:val="0"/>
          <w:color w:val="3C78D8"/>
          <w:kern w:val="0"/>
          <w:sz w:val="28"/>
          <w:szCs w:val="28"/>
          <w:u w:val="single"/>
          <w:vertAlign w:val="baseline"/>
          <w:lang w:val="en-IN" w:eastAsia="zh-CN" w:bidi="ar"/>
        </w:rPr>
        <w:t xml:space="preserve">MICROARCHITECTURE OF THE CIRCUIT : </w:t>
      </w: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val="0"/>
          <w:bCs w:val="0"/>
          <w:i w:val="0"/>
          <w:iCs w:val="0"/>
          <w:color w:val="3C78D8"/>
          <w:kern w:val="0"/>
          <w:sz w:val="28"/>
          <w:szCs w:val="28"/>
          <w:u w:val="none"/>
          <w:vertAlign w:val="baseline"/>
          <w:lang w:val="en-IN" w:eastAsia="zh-CN" w:bidi="ar"/>
        </w:rPr>
      </w:pPr>
      <w:r>
        <w:rPr>
          <w:rFonts w:hint="default" w:ascii="Arial" w:hAnsi="Arial" w:eastAsia="SimSun" w:cs="Arial"/>
          <w:b w:val="0"/>
          <w:bCs w:val="0"/>
          <w:i w:val="0"/>
          <w:iCs w:val="0"/>
          <w:color w:val="3C78D8"/>
          <w:kern w:val="0"/>
          <w:sz w:val="28"/>
          <w:szCs w:val="28"/>
          <w:u w:val="none"/>
          <w:vertAlign w:val="baseline"/>
          <w:lang w:val="en-IN" w:eastAsia="zh-CN" w:bidi="ar"/>
        </w:rPr>
        <w:drawing>
          <wp:inline distT="0" distB="0" distL="114300" distR="114300">
            <wp:extent cx="5271770" cy="4087495"/>
            <wp:effectExtent l="0" t="0" r="1270" b="1206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9"/>
                    <a:stretch>
                      <a:fillRect/>
                    </a:stretch>
                  </pic:blipFill>
                  <pic:spPr>
                    <a:xfrm>
                      <a:off x="0" y="0"/>
                      <a:ext cx="5271770" cy="4087495"/>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b w:val="0"/>
          <w:bCs w:val="0"/>
          <w:i w:val="0"/>
          <w:iCs w:val="0"/>
          <w:color w:val="3C78D8"/>
          <w:kern w:val="0"/>
          <w:sz w:val="28"/>
          <w:szCs w:val="28"/>
          <w:u w:val="none"/>
          <w:vertAlign w:val="baseline"/>
          <w:lang w:val="en-IN" w:eastAsia="zh-CN" w:bidi="ar"/>
        </w:rPr>
      </w:pPr>
    </w:p>
    <w:p>
      <w:pPr>
        <w:keepNext w:val="0"/>
        <w:keepLines w:val="0"/>
        <w:widowControl/>
        <w:suppressLineNumbers w:val="0"/>
        <w:jc w:val="left"/>
        <w:rPr>
          <w:rFonts w:hint="default" w:cs="BookmanOldStyle" w:asciiTheme="minorHAnsi" w:hAnsiTheme="minorHAnsi" w:eastAsiaTheme="minorEastAsia"/>
          <w:kern w:val="0"/>
          <w:sz w:val="32"/>
          <w:szCs w:val="32"/>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r>
        <w:rPr>
          <w:rFonts w:hint="default" w:ascii="Arial" w:hAnsi="Arial" w:eastAsia="SimSun" w:cs="Arial"/>
          <w:b/>
          <w:bCs/>
          <w:i w:val="0"/>
          <w:iCs w:val="0"/>
          <w:color w:val="3C78D8"/>
          <w:kern w:val="0"/>
          <w:sz w:val="28"/>
          <w:szCs w:val="28"/>
          <w:u w:val="single"/>
          <w:vertAlign w:val="baseline"/>
          <w:lang w:val="en-IN" w:eastAsia="zh-CN" w:bidi="ar"/>
        </w:rPr>
        <w:t xml:space="preserve">SYNCHRONOUS FIFO : </w:t>
      </w:r>
    </w:p>
    <w:p>
      <w:pPr>
        <w:keepNext w:val="0"/>
        <w:keepLines w:val="0"/>
        <w:widowControl/>
        <w:suppressLineNumbers w:val="0"/>
        <w:jc w:val="left"/>
        <w:rPr>
          <w:rFonts w:ascii="SimSun" w:hAnsi="SimSun" w:eastAsia="SimSun" w:cs="SimSun"/>
          <w:sz w:val="24"/>
          <w:szCs w:val="24"/>
        </w:rPr>
      </w:pPr>
    </w:p>
    <w:p>
      <w:pPr>
        <w:keepNext w:val="0"/>
        <w:keepLines w:val="0"/>
        <w:widowControl/>
        <w:suppressLineNumbers w:val="0"/>
        <w:jc w:val="left"/>
        <w:rPr>
          <w:rFonts w:hint="default" w:cs="BookmanOldStyle" w:asciiTheme="minorHAnsi" w:hAnsiTheme="minorHAnsi" w:eastAsiaTheme="minorEastAsia"/>
          <w:kern w:val="0"/>
          <w:sz w:val="32"/>
          <w:szCs w:val="32"/>
          <w:lang w:val="en-IN" w:eastAsia="zh-CN" w:bidi="ar"/>
        </w:rPr>
      </w:pPr>
      <w:r>
        <w:rPr>
          <w:rFonts w:hint="default" w:cs="BookmanOldStyle" w:asciiTheme="minorHAnsi" w:hAnsiTheme="minorHAnsi" w:eastAsiaTheme="minorEastAsia"/>
          <w:kern w:val="0"/>
          <w:sz w:val="32"/>
          <w:szCs w:val="32"/>
          <w:lang w:val="en-IN" w:eastAsia="zh-CN" w:bidi="ar"/>
        </w:rPr>
        <w:t xml:space="preserve">Synchronous FIFOs are controlled based on methods of control proven in processor systems. Every digital processor system works synchronized with a system-wide clock signal. This system timing continues to run even if no actions are being executed. </w:t>
      </w:r>
    </w:p>
    <w:p>
      <w:pPr>
        <w:keepNext w:val="0"/>
        <w:keepLines w:val="0"/>
        <w:widowControl/>
        <w:suppressLineNumbers w:val="0"/>
        <w:jc w:val="left"/>
        <w:rPr>
          <w:rFonts w:hint="default" w:cs="BookmanOldStyle"/>
          <w:kern w:val="0"/>
          <w:sz w:val="32"/>
          <w:szCs w:val="32"/>
          <w:lang w:val="en-IN" w:eastAsia="zh-CN" w:bidi="ar"/>
        </w:rPr>
      </w:pPr>
      <w:r>
        <w:rPr>
          <w:rFonts w:hint="default" w:cs="BookmanOldStyle"/>
          <w:kern w:val="0"/>
          <w:sz w:val="32"/>
          <w:szCs w:val="32"/>
          <w:lang w:val="en-IN" w:eastAsia="zh-CN" w:bidi="ar"/>
        </w:rPr>
        <w:t>In synchronous clock the write clock is free-running and read clock is also free-running.</w:t>
      </w:r>
    </w:p>
    <w:p>
      <w:pPr>
        <w:jc w:val="left"/>
        <w:rPr>
          <w:rFonts w:hint="default" w:cs="BookmanOldStyle"/>
          <w:kern w:val="0"/>
          <w:sz w:val="32"/>
          <w:szCs w:val="32"/>
          <w:lang w:val="en-IN" w:eastAsia="zh-CN" w:bidi="ar"/>
        </w:rPr>
      </w:pPr>
      <w:r>
        <w:rPr>
          <w:rFonts w:hint="default" w:cs="BookmanOldStyle"/>
          <w:kern w:val="0"/>
          <w:sz w:val="32"/>
          <w:szCs w:val="32"/>
          <w:lang w:val="en-IN" w:eastAsia="zh-CN" w:bidi="ar"/>
        </w:rPr>
        <w:t xml:space="preserve">Write clock represents the data should be written into the memory. Read clock represents the data should be read from the memory which is similar to asynchronous mode. </w:t>
      </w:r>
    </w:p>
    <w:p>
      <w:pPr>
        <w:jc w:val="left"/>
        <w:rPr>
          <w:rFonts w:hint="default" w:cs="BookmanOldStyle"/>
          <w:kern w:val="0"/>
          <w:sz w:val="32"/>
          <w:szCs w:val="32"/>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r>
        <w:rPr>
          <w:rFonts w:hint="default" w:ascii="Arial" w:hAnsi="Arial" w:eastAsia="SimSun" w:cs="Arial"/>
          <w:b/>
          <w:bCs/>
          <w:i w:val="0"/>
          <w:iCs w:val="0"/>
          <w:color w:val="3C78D8"/>
          <w:kern w:val="0"/>
          <w:sz w:val="28"/>
          <w:szCs w:val="28"/>
          <w:u w:val="single"/>
          <w:vertAlign w:val="baseline"/>
          <w:lang w:val="en-IN" w:eastAsia="zh-CN" w:bidi="ar"/>
        </w:rPr>
        <w:t>BLOCK DIAGRAM OF FIFO :</w:t>
      </w: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val="0"/>
          <w:bCs w:val="0"/>
          <w:i w:val="0"/>
          <w:iCs w:val="0"/>
          <w:color w:val="0000FF"/>
          <w:kern w:val="0"/>
          <w:sz w:val="28"/>
          <w:szCs w:val="28"/>
          <w:u w:val="none"/>
          <w:vertAlign w:val="baseline"/>
          <w:lang w:val="en-IN" w:eastAsia="zh-CN" w:bidi="ar"/>
        </w:rPr>
      </w:pPr>
      <w:r>
        <w:rPr>
          <w:rFonts w:hint="default" w:ascii="Arial" w:hAnsi="Arial" w:eastAsia="SimSun" w:cs="Arial"/>
          <w:b w:val="0"/>
          <w:bCs w:val="0"/>
          <w:i w:val="0"/>
          <w:iCs w:val="0"/>
          <w:color w:val="0000FF"/>
          <w:kern w:val="0"/>
          <w:sz w:val="28"/>
          <w:szCs w:val="28"/>
          <w:u w:val="none"/>
          <w:vertAlign w:val="baseline"/>
          <w:lang w:val="en-IN" w:eastAsia="zh-CN" w:bidi="ar"/>
        </w:rPr>
        <w:drawing>
          <wp:inline distT="0" distB="0" distL="114300" distR="114300">
            <wp:extent cx="5274310" cy="2593340"/>
            <wp:effectExtent l="0" t="0" r="13970" b="1270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0"/>
                    <a:stretch>
                      <a:fillRect/>
                    </a:stretch>
                  </pic:blipFill>
                  <pic:spPr>
                    <a:xfrm>
                      <a:off x="0" y="0"/>
                      <a:ext cx="5274310" cy="259334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b w:val="0"/>
          <w:bCs w:val="0"/>
          <w:i w:val="0"/>
          <w:iCs w:val="0"/>
          <w:color w:val="0000FF"/>
          <w:kern w:val="0"/>
          <w:sz w:val="28"/>
          <w:szCs w:val="28"/>
          <w:u w:val="non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r>
        <w:rPr>
          <w:rFonts w:hint="default" w:ascii="Arial" w:hAnsi="Arial" w:eastAsia="SimSun" w:cs="Arial"/>
          <w:b/>
          <w:bCs/>
          <w:i w:val="0"/>
          <w:iCs w:val="0"/>
          <w:color w:val="3C78D8"/>
          <w:kern w:val="0"/>
          <w:sz w:val="28"/>
          <w:szCs w:val="28"/>
          <w:u w:val="single"/>
          <w:vertAlign w:val="baseline"/>
          <w:lang w:val="en-IN" w:eastAsia="zh-CN" w:bidi="ar"/>
        </w:rPr>
        <w:t xml:space="preserve">TIMING DIAGRAM : </w:t>
      </w: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r>
        <w:rPr>
          <w:rFonts w:hint="default" w:ascii="Arial" w:hAnsi="Arial" w:eastAsia="SimSun" w:cs="Arial"/>
          <w:b/>
          <w:bCs/>
          <w:i w:val="0"/>
          <w:iCs w:val="0"/>
          <w:color w:val="3C78D8"/>
          <w:kern w:val="0"/>
          <w:sz w:val="28"/>
          <w:szCs w:val="28"/>
          <w:u w:val="none"/>
          <w:vertAlign w:val="baseline"/>
          <w:lang w:val="en-IN" w:eastAsia="zh-CN" w:bidi="ar"/>
        </w:rPr>
        <w:drawing>
          <wp:inline distT="0" distB="0" distL="114300" distR="114300">
            <wp:extent cx="5271135" cy="4400550"/>
            <wp:effectExtent l="0" t="0" r="1905" b="381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1"/>
                    <a:stretch>
                      <a:fillRect/>
                    </a:stretch>
                  </pic:blipFill>
                  <pic:spPr>
                    <a:xfrm>
                      <a:off x="0" y="0"/>
                      <a:ext cx="5271135" cy="440055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b w:val="0"/>
          <w:bCs w:val="0"/>
          <w:i w:val="0"/>
          <w:iCs w:val="0"/>
          <w:color w:val="0000FF"/>
          <w:kern w:val="0"/>
          <w:sz w:val="28"/>
          <w:szCs w:val="28"/>
          <w:u w:val="none"/>
          <w:vertAlign w:val="baseline"/>
          <w:lang w:val="en-IN" w:eastAsia="zh-CN" w:bidi="ar"/>
        </w:rPr>
      </w:pPr>
    </w:p>
    <w:p>
      <w:pPr>
        <w:keepNext w:val="0"/>
        <w:keepLines w:val="0"/>
        <w:widowControl/>
        <w:numPr>
          <w:ilvl w:val="0"/>
          <w:numId w:val="12"/>
        </w:numPr>
        <w:suppressLineNumbers w:val="0"/>
        <w:ind w:left="420" w:leftChars="0" w:hanging="420" w:firstLineChars="0"/>
        <w:jc w:val="left"/>
        <w:rPr>
          <w:rFonts w:hint="default" w:cs="BookmanOldStyle"/>
          <w:kern w:val="0"/>
          <w:sz w:val="32"/>
          <w:szCs w:val="32"/>
          <w:lang w:val="en-IN" w:eastAsia="zh-CN" w:bidi="ar"/>
        </w:rPr>
      </w:pPr>
      <w:r>
        <w:rPr>
          <w:rFonts w:hint="default" w:cs="BookmanOldStyle" w:asciiTheme="minorHAnsi" w:hAnsiTheme="minorHAnsi" w:eastAsiaTheme="minorEastAsia"/>
          <w:kern w:val="0"/>
          <w:sz w:val="32"/>
          <w:szCs w:val="32"/>
          <w:lang w:val="en-IN" w:eastAsia="zh-CN" w:bidi="ar"/>
        </w:rPr>
        <w:t xml:space="preserve">From the </w:t>
      </w:r>
      <w:r>
        <w:rPr>
          <w:rFonts w:hint="default" w:cs="BookmanOldStyle"/>
          <w:kern w:val="0"/>
          <w:sz w:val="32"/>
          <w:szCs w:val="32"/>
          <w:lang w:val="en-IN" w:eastAsia="zh-CN" w:bidi="ar"/>
        </w:rPr>
        <w:t>timing diagram , it is clear that when both write enable and read enable is low, the output is in reset FIFO state.</w:t>
      </w:r>
    </w:p>
    <w:p>
      <w:pPr>
        <w:keepNext w:val="0"/>
        <w:keepLines w:val="0"/>
        <w:widowControl/>
        <w:numPr>
          <w:ilvl w:val="0"/>
          <w:numId w:val="12"/>
        </w:numPr>
        <w:suppressLineNumbers w:val="0"/>
        <w:ind w:left="420" w:leftChars="0" w:hanging="420" w:firstLineChars="0"/>
        <w:jc w:val="left"/>
        <w:rPr>
          <w:rFonts w:hint="default" w:cs="BookmanOldStyle"/>
          <w:kern w:val="0"/>
          <w:sz w:val="32"/>
          <w:szCs w:val="32"/>
          <w:lang w:val="en-IN" w:eastAsia="zh-CN" w:bidi="ar"/>
        </w:rPr>
      </w:pPr>
      <w:r>
        <w:rPr>
          <w:rFonts w:hint="default" w:cs="BookmanOldStyle"/>
          <w:kern w:val="0"/>
          <w:sz w:val="32"/>
          <w:szCs w:val="32"/>
          <w:lang w:val="en-IN" w:eastAsia="zh-CN" w:bidi="ar"/>
        </w:rPr>
        <w:t>When write enable is high, that is input data is given and read enable is low the output is in write state.</w:t>
      </w:r>
    </w:p>
    <w:p>
      <w:pPr>
        <w:keepNext w:val="0"/>
        <w:keepLines w:val="0"/>
        <w:widowControl/>
        <w:numPr>
          <w:ilvl w:val="0"/>
          <w:numId w:val="12"/>
        </w:numPr>
        <w:suppressLineNumbers w:val="0"/>
        <w:ind w:left="420" w:leftChars="0" w:hanging="420" w:firstLineChars="0"/>
        <w:jc w:val="left"/>
        <w:rPr>
          <w:rFonts w:hint="default" w:cs="BookmanOldStyle"/>
          <w:kern w:val="0"/>
          <w:sz w:val="32"/>
          <w:szCs w:val="32"/>
          <w:lang w:val="en-IN" w:eastAsia="zh-CN" w:bidi="ar"/>
        </w:rPr>
      </w:pPr>
      <w:r>
        <w:rPr>
          <w:rFonts w:hint="default" w:cs="BookmanOldStyle"/>
          <w:kern w:val="0"/>
          <w:sz w:val="32"/>
          <w:szCs w:val="32"/>
          <w:lang w:val="en-IN" w:eastAsia="zh-CN" w:bidi="ar"/>
        </w:rPr>
        <w:t>When write clock is low, no input data is given and read clock is high the output is in read state.</w:t>
      </w:r>
    </w:p>
    <w:p>
      <w:pPr>
        <w:keepNext w:val="0"/>
        <w:keepLines w:val="0"/>
        <w:widowControl/>
        <w:numPr>
          <w:numId w:val="0"/>
        </w:numPr>
        <w:suppressLineNumbers w:val="0"/>
        <w:ind w:leftChars="0"/>
        <w:jc w:val="left"/>
        <w:rPr>
          <w:rFonts w:hint="default" w:cs="BookmanOldStyle"/>
          <w:kern w:val="0"/>
          <w:sz w:val="32"/>
          <w:szCs w:val="32"/>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r>
        <w:rPr>
          <w:rFonts w:hint="default" w:ascii="Arial" w:hAnsi="Arial" w:eastAsia="SimSun" w:cs="Arial"/>
          <w:b/>
          <w:bCs/>
          <w:i w:val="0"/>
          <w:iCs w:val="0"/>
          <w:color w:val="3C78D8"/>
          <w:kern w:val="0"/>
          <w:sz w:val="28"/>
          <w:szCs w:val="28"/>
          <w:u w:val="single"/>
          <w:vertAlign w:val="baseline"/>
          <w:lang w:val="en-IN" w:eastAsia="zh-CN" w:bidi="ar"/>
        </w:rPr>
        <w:t>FIFO ARCHITECTURES :</w:t>
      </w: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r>
        <w:rPr>
          <w:rFonts w:hint="default" w:ascii="Arial" w:hAnsi="Arial" w:eastAsia="SimSun" w:cs="Arial"/>
          <w:b w:val="0"/>
          <w:bCs w:val="0"/>
          <w:i w:val="0"/>
          <w:iCs w:val="0"/>
          <w:color w:val="auto"/>
          <w:kern w:val="0"/>
          <w:sz w:val="28"/>
          <w:szCs w:val="28"/>
          <w:u w:val="none"/>
          <w:vertAlign w:val="baseline"/>
          <w:lang w:val="en-IN" w:eastAsia="zh-CN" w:bidi="ar"/>
        </w:rPr>
        <w:t xml:space="preserve">All the kinds of FIFOs described in FIFO Types can be implemented in different hardware architectures. The architecture of conventional FIFOs has constantly been developed. Initially, FIFOs worked by the fall-through principle. Today, FIFOs are nearly always based on an SRAM, which produced a considerable increase in the number of data words stored, despite the faster speed. All possible hardware architectures also are found in software FIFOs </w:t>
      </w: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r>
        <w:rPr>
          <w:rFonts w:hint="default" w:ascii="Arial" w:hAnsi="Arial" w:eastAsia="SimSun" w:cs="Arial"/>
          <w:b w:val="0"/>
          <w:bCs w:val="0"/>
          <w:i w:val="0"/>
          <w:iCs w:val="0"/>
          <w:color w:val="auto"/>
          <w:kern w:val="0"/>
          <w:sz w:val="28"/>
          <w:szCs w:val="28"/>
          <w:u w:val="none"/>
          <w:vertAlign w:val="baseline"/>
          <w:lang w:val="en-IN" w:eastAsia="zh-CN" w:bidi="ar"/>
        </w:rPr>
        <w:drawing>
          <wp:inline distT="0" distB="0" distL="114300" distR="114300">
            <wp:extent cx="5272405" cy="2188210"/>
            <wp:effectExtent l="0" t="0" r="635" b="635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2"/>
                    <a:stretch>
                      <a:fillRect/>
                    </a:stretch>
                  </pic:blipFill>
                  <pic:spPr>
                    <a:xfrm>
                      <a:off x="0" y="0"/>
                      <a:ext cx="5272405" cy="218821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r>
        <w:rPr>
          <w:rFonts w:hint="default" w:ascii="Arial" w:hAnsi="Arial" w:eastAsia="SimSun" w:cs="Arial"/>
          <w:b/>
          <w:bCs/>
          <w:i w:val="0"/>
          <w:iCs w:val="0"/>
          <w:color w:val="3C78D8"/>
          <w:kern w:val="0"/>
          <w:sz w:val="28"/>
          <w:szCs w:val="28"/>
          <w:u w:val="single"/>
          <w:vertAlign w:val="baseline"/>
          <w:lang w:val="en-IN" w:eastAsia="zh-CN" w:bidi="ar"/>
        </w:rPr>
        <w:t>TIMING DIAGRAM FOR WRITE DATA IN FIFO :</w:t>
      </w: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r>
        <w:rPr>
          <w:rFonts w:hint="default" w:ascii="Arial" w:hAnsi="Arial" w:eastAsia="SimSun" w:cs="Arial"/>
          <w:b w:val="0"/>
          <w:bCs w:val="0"/>
          <w:i w:val="0"/>
          <w:iCs w:val="0"/>
          <w:color w:val="auto"/>
          <w:kern w:val="0"/>
          <w:sz w:val="28"/>
          <w:szCs w:val="28"/>
          <w:u w:val="none"/>
          <w:vertAlign w:val="baseline"/>
          <w:lang w:val="en-IN" w:eastAsia="zh-CN" w:bidi="ar"/>
        </w:rPr>
        <w:drawing>
          <wp:inline distT="0" distB="0" distL="114300" distR="114300">
            <wp:extent cx="5273040" cy="2839720"/>
            <wp:effectExtent l="0" t="0" r="0" b="1016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3"/>
                    <a:stretch>
                      <a:fillRect/>
                    </a:stretch>
                  </pic:blipFill>
                  <pic:spPr>
                    <a:xfrm>
                      <a:off x="0" y="0"/>
                      <a:ext cx="5273040" cy="283972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r>
        <w:rPr>
          <w:rFonts w:hint="default" w:ascii="Arial" w:hAnsi="Arial" w:eastAsia="SimSun" w:cs="Arial"/>
          <w:b/>
          <w:bCs/>
          <w:i w:val="0"/>
          <w:iCs w:val="0"/>
          <w:color w:val="3C78D8"/>
          <w:kern w:val="0"/>
          <w:sz w:val="28"/>
          <w:szCs w:val="28"/>
          <w:u w:val="single"/>
          <w:vertAlign w:val="baseline"/>
          <w:lang w:val="en-IN" w:eastAsia="zh-CN" w:bidi="ar"/>
        </w:rPr>
        <w:t>TIMING DIAGRAM FOR READ DATA IN FIFO :</w:t>
      </w: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r>
        <w:rPr>
          <w:rFonts w:hint="default" w:ascii="Arial" w:hAnsi="Arial" w:eastAsia="SimSun" w:cs="Arial"/>
          <w:b w:val="0"/>
          <w:bCs w:val="0"/>
          <w:i w:val="0"/>
          <w:iCs w:val="0"/>
          <w:color w:val="auto"/>
          <w:kern w:val="0"/>
          <w:sz w:val="28"/>
          <w:szCs w:val="28"/>
          <w:u w:val="none"/>
          <w:vertAlign w:val="baseline"/>
          <w:lang w:val="en-IN" w:eastAsia="zh-CN" w:bidi="ar"/>
        </w:rPr>
        <w:drawing>
          <wp:inline distT="0" distB="0" distL="114300" distR="114300">
            <wp:extent cx="5272405" cy="2874645"/>
            <wp:effectExtent l="0" t="0" r="635"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4"/>
                    <a:stretch>
                      <a:fillRect/>
                    </a:stretch>
                  </pic:blipFill>
                  <pic:spPr>
                    <a:xfrm>
                      <a:off x="0" y="0"/>
                      <a:ext cx="5272405" cy="2874645"/>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r>
        <w:rPr>
          <w:rFonts w:hint="default" w:ascii="Arial" w:hAnsi="Arial" w:eastAsia="SimSun" w:cs="Arial"/>
          <w:b/>
          <w:bCs/>
          <w:i w:val="0"/>
          <w:iCs w:val="0"/>
          <w:color w:val="3C78D8"/>
          <w:kern w:val="0"/>
          <w:sz w:val="28"/>
          <w:szCs w:val="28"/>
          <w:u w:val="single"/>
          <w:vertAlign w:val="baseline"/>
          <w:lang w:val="en-IN" w:eastAsia="zh-CN" w:bidi="ar"/>
        </w:rPr>
        <w:t xml:space="preserve">PRINCIPLE OF CIRCULAR FIFO WITH TWO POINTERS : </w:t>
      </w:r>
    </w:p>
    <w:p>
      <w:pPr>
        <w:keepNext w:val="0"/>
        <w:keepLines w:val="0"/>
        <w:widowControl/>
        <w:suppressLineNumbers w:val="0"/>
        <w:jc w:val="left"/>
        <w:rPr>
          <w:rFonts w:hint="default" w:ascii="Arial" w:hAnsi="Arial" w:eastAsia="SimSun" w:cs="Arial"/>
          <w:b w:val="0"/>
          <w:bCs w:val="0"/>
          <w:i w:val="0"/>
          <w:iCs w:val="0"/>
          <w:color w:val="3C78D8"/>
          <w:kern w:val="0"/>
          <w:sz w:val="28"/>
          <w:szCs w:val="28"/>
          <w:u w:val="none"/>
          <w:vertAlign w:val="baseline"/>
          <w:lang w:val="en-IN" w:eastAsia="zh-CN" w:bidi="ar"/>
        </w:rPr>
      </w:pPr>
      <w:r>
        <w:rPr>
          <w:rFonts w:hint="default" w:ascii="Arial" w:hAnsi="Arial" w:eastAsia="SimSun" w:cs="Arial"/>
          <w:b w:val="0"/>
          <w:bCs w:val="0"/>
          <w:i w:val="0"/>
          <w:iCs w:val="0"/>
          <w:color w:val="3C78D8"/>
          <w:kern w:val="0"/>
          <w:sz w:val="28"/>
          <w:szCs w:val="28"/>
          <w:u w:val="none"/>
          <w:vertAlign w:val="baseline"/>
          <w:lang w:val="en-IN" w:eastAsia="zh-CN" w:bidi="ar"/>
        </w:rPr>
        <w:drawing>
          <wp:inline distT="0" distB="0" distL="114300" distR="114300">
            <wp:extent cx="5267960" cy="464185"/>
            <wp:effectExtent l="0" t="0" r="5080" b="8255"/>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15"/>
                    <a:stretch>
                      <a:fillRect/>
                    </a:stretch>
                  </pic:blipFill>
                  <pic:spPr>
                    <a:xfrm>
                      <a:off x="0" y="0"/>
                      <a:ext cx="5267960" cy="464185"/>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r>
        <w:rPr>
          <w:rFonts w:hint="default" w:ascii="Arial" w:hAnsi="Arial" w:eastAsia="SimSun" w:cs="Arial"/>
          <w:b w:val="0"/>
          <w:bCs w:val="0"/>
          <w:i w:val="0"/>
          <w:iCs w:val="0"/>
          <w:color w:val="auto"/>
          <w:kern w:val="0"/>
          <w:sz w:val="28"/>
          <w:szCs w:val="28"/>
          <w:u w:val="none"/>
          <w:vertAlign w:val="baseline"/>
          <w:lang w:val="en-IN" w:eastAsia="zh-CN" w:bidi="ar"/>
        </w:rPr>
        <w:t>The above code is implenented based on this method given below.</w:t>
      </w: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3C78D8"/>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val="0"/>
          <w:bCs w:val="0"/>
          <w:i w:val="0"/>
          <w:iCs w:val="0"/>
          <w:color w:val="3C78D8"/>
          <w:kern w:val="0"/>
          <w:sz w:val="28"/>
          <w:szCs w:val="28"/>
          <w:u w:val="none"/>
          <w:vertAlign w:val="baseline"/>
          <w:lang w:val="en-IN" w:eastAsia="zh-CN" w:bidi="ar"/>
        </w:rPr>
      </w:pPr>
      <w:r>
        <w:rPr>
          <w:rFonts w:hint="default" w:ascii="Arial" w:hAnsi="Arial" w:eastAsia="SimSun" w:cs="Arial"/>
          <w:b w:val="0"/>
          <w:bCs w:val="0"/>
          <w:i w:val="0"/>
          <w:iCs w:val="0"/>
          <w:color w:val="3C78D8"/>
          <w:kern w:val="0"/>
          <w:sz w:val="28"/>
          <w:szCs w:val="28"/>
          <w:u w:val="none"/>
          <w:vertAlign w:val="baseline"/>
          <w:lang w:val="en-IN" w:eastAsia="zh-CN" w:bidi="ar"/>
        </w:rPr>
        <w:drawing>
          <wp:inline distT="0" distB="0" distL="114300" distR="114300">
            <wp:extent cx="3674110" cy="3128645"/>
            <wp:effectExtent l="0" t="0" r="13970" b="1079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16"/>
                    <a:stretch>
                      <a:fillRect/>
                    </a:stretch>
                  </pic:blipFill>
                  <pic:spPr>
                    <a:xfrm>
                      <a:off x="0" y="0"/>
                      <a:ext cx="3674110" cy="3128645"/>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auto"/>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auto"/>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r>
        <w:rPr>
          <w:rFonts w:hint="default" w:ascii="Arial" w:hAnsi="Arial" w:eastAsia="SimSun" w:cs="Arial"/>
          <w:b/>
          <w:bCs/>
          <w:i w:val="0"/>
          <w:iCs w:val="0"/>
          <w:color w:val="auto"/>
          <w:kern w:val="0"/>
          <w:sz w:val="28"/>
          <w:szCs w:val="28"/>
          <w:u w:val="single"/>
          <w:vertAlign w:val="baseline"/>
          <w:lang w:val="en-IN" w:eastAsia="zh-CN" w:bidi="ar"/>
        </w:rPr>
        <w:t>THE WRITE CLOCK IS IMPLEMENTED USING THE CODE GIVEN BELOW :(FOR TOP 1).</w:t>
      </w: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r>
        <w:rPr>
          <w:rFonts w:hint="default" w:ascii="Arial" w:hAnsi="Arial" w:eastAsia="SimSun" w:cs="Arial"/>
          <w:b w:val="0"/>
          <w:bCs w:val="0"/>
          <w:i w:val="0"/>
          <w:iCs w:val="0"/>
          <w:color w:val="auto"/>
          <w:kern w:val="0"/>
          <w:sz w:val="28"/>
          <w:szCs w:val="28"/>
          <w:u w:val="none"/>
          <w:vertAlign w:val="baseline"/>
          <w:lang w:val="en-IN" w:eastAsia="zh-CN" w:bidi="ar"/>
        </w:rPr>
        <w:drawing>
          <wp:inline distT="0" distB="0" distL="114300" distR="114300">
            <wp:extent cx="3269615" cy="1956435"/>
            <wp:effectExtent l="0" t="0" r="6985" b="9525"/>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17"/>
                    <a:stretch>
                      <a:fillRect/>
                    </a:stretch>
                  </pic:blipFill>
                  <pic:spPr>
                    <a:xfrm>
                      <a:off x="0" y="0"/>
                      <a:ext cx="3269615" cy="1956435"/>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auto"/>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auto"/>
          <w:kern w:val="0"/>
          <w:sz w:val="28"/>
          <w:szCs w:val="28"/>
          <w:u w:val="single"/>
          <w:vertAlign w:val="baseline"/>
          <w:lang w:val="en-IN" w:eastAsia="zh-CN" w:bidi="ar"/>
        </w:rPr>
      </w:pPr>
      <w:r>
        <w:rPr>
          <w:rFonts w:hint="default" w:ascii="Arial" w:hAnsi="Arial" w:eastAsia="SimSun" w:cs="Arial"/>
          <w:b/>
          <w:bCs/>
          <w:i w:val="0"/>
          <w:iCs w:val="0"/>
          <w:color w:val="auto"/>
          <w:kern w:val="0"/>
          <w:sz w:val="28"/>
          <w:szCs w:val="28"/>
          <w:u w:val="single"/>
          <w:vertAlign w:val="baseline"/>
          <w:lang w:val="en-IN" w:eastAsia="zh-CN" w:bidi="ar"/>
        </w:rPr>
        <w:t>THE READ CLOCK IS IMPLEMENTED USING THE CODE GIVEN BELOW :(FOR TOP 2).</w:t>
      </w:r>
    </w:p>
    <w:p>
      <w:pPr>
        <w:keepNext w:val="0"/>
        <w:keepLines w:val="0"/>
        <w:widowControl/>
        <w:suppressLineNumbers w:val="0"/>
        <w:jc w:val="left"/>
        <w:rPr>
          <w:rFonts w:hint="default" w:ascii="Arial" w:hAnsi="Arial" w:eastAsia="SimSun" w:cs="Arial"/>
          <w:b/>
          <w:bCs/>
          <w:i w:val="0"/>
          <w:iCs w:val="0"/>
          <w:color w:val="auto"/>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r>
        <w:rPr>
          <w:rFonts w:hint="default" w:ascii="Arial" w:hAnsi="Arial" w:eastAsia="SimSun" w:cs="Arial"/>
          <w:b w:val="0"/>
          <w:bCs w:val="0"/>
          <w:i w:val="0"/>
          <w:iCs w:val="0"/>
          <w:color w:val="auto"/>
          <w:kern w:val="0"/>
          <w:sz w:val="28"/>
          <w:szCs w:val="28"/>
          <w:u w:val="none"/>
          <w:vertAlign w:val="baseline"/>
          <w:lang w:val="en-IN" w:eastAsia="zh-CN" w:bidi="ar"/>
        </w:rPr>
        <w:drawing>
          <wp:inline distT="0" distB="0" distL="114300" distR="114300">
            <wp:extent cx="3297555" cy="1991995"/>
            <wp:effectExtent l="0" t="0" r="9525" b="4445"/>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18"/>
                    <a:stretch>
                      <a:fillRect/>
                    </a:stretch>
                  </pic:blipFill>
                  <pic:spPr>
                    <a:xfrm>
                      <a:off x="0" y="0"/>
                      <a:ext cx="3297555" cy="1991995"/>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b/>
          <w:bCs/>
          <w:i w:val="0"/>
          <w:iCs w:val="0"/>
          <w:color w:val="auto"/>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auto"/>
          <w:kern w:val="0"/>
          <w:sz w:val="28"/>
          <w:szCs w:val="28"/>
          <w:u w:val="single"/>
          <w:vertAlign w:val="baseline"/>
          <w:lang w:val="en-IN" w:eastAsia="zh-CN" w:bidi="ar"/>
        </w:rPr>
      </w:pPr>
      <w:r>
        <w:rPr>
          <w:rFonts w:hint="default" w:ascii="Arial" w:hAnsi="Arial" w:eastAsia="SimSun" w:cs="Arial"/>
          <w:b/>
          <w:bCs/>
          <w:i w:val="0"/>
          <w:iCs w:val="0"/>
          <w:color w:val="auto"/>
          <w:kern w:val="0"/>
          <w:sz w:val="28"/>
          <w:szCs w:val="28"/>
          <w:u w:val="single"/>
          <w:vertAlign w:val="baseline"/>
          <w:lang w:val="en-IN" w:eastAsia="zh-CN" w:bidi="ar"/>
        </w:rPr>
        <w:t>THE MEMORY ARRAY IS IMPLEMENTED USING THE CODE GIVEN BELOW :(FOR TOP 3).</w:t>
      </w: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r>
        <w:rPr>
          <w:rFonts w:hint="default" w:ascii="Arial" w:hAnsi="Arial" w:eastAsia="SimSun" w:cs="Arial"/>
          <w:b w:val="0"/>
          <w:bCs w:val="0"/>
          <w:i w:val="0"/>
          <w:iCs w:val="0"/>
          <w:color w:val="auto"/>
          <w:kern w:val="0"/>
          <w:sz w:val="28"/>
          <w:szCs w:val="28"/>
          <w:u w:val="none"/>
          <w:vertAlign w:val="baseline"/>
          <w:lang w:val="en-IN" w:eastAsia="zh-CN" w:bidi="ar"/>
        </w:rPr>
        <w:drawing>
          <wp:inline distT="0" distB="0" distL="114300" distR="114300">
            <wp:extent cx="3658235" cy="1846580"/>
            <wp:effectExtent l="0" t="0" r="14605" b="1270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19"/>
                    <a:stretch>
                      <a:fillRect/>
                    </a:stretch>
                  </pic:blipFill>
                  <pic:spPr>
                    <a:xfrm>
                      <a:off x="0" y="0"/>
                      <a:ext cx="3658235" cy="184658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p>
    <w:p>
      <w:pPr>
        <w:keepNext w:val="0"/>
        <w:keepLines w:val="0"/>
        <w:widowControl/>
        <w:suppressLineNumbers w:val="0"/>
        <w:jc w:val="left"/>
        <w:rPr>
          <w:rFonts w:hint="default" w:ascii="Arial" w:hAnsi="Arial" w:eastAsia="SimSun" w:cs="Arial"/>
          <w:b/>
          <w:bCs/>
          <w:i w:val="0"/>
          <w:iCs w:val="0"/>
          <w:color w:val="auto"/>
          <w:kern w:val="0"/>
          <w:sz w:val="28"/>
          <w:szCs w:val="28"/>
          <w:u w:val="single"/>
          <w:vertAlign w:val="baseline"/>
          <w:lang w:val="en-IN" w:eastAsia="zh-CN" w:bidi="ar"/>
        </w:rPr>
      </w:pPr>
      <w:r>
        <w:rPr>
          <w:rFonts w:hint="default" w:ascii="Arial" w:hAnsi="Arial" w:eastAsia="SimSun" w:cs="Arial"/>
          <w:b/>
          <w:bCs/>
          <w:i w:val="0"/>
          <w:iCs w:val="0"/>
          <w:color w:val="auto"/>
          <w:kern w:val="0"/>
          <w:sz w:val="28"/>
          <w:szCs w:val="28"/>
          <w:u w:val="single"/>
          <w:vertAlign w:val="baseline"/>
          <w:lang w:val="en-IN" w:eastAsia="zh-CN" w:bidi="ar"/>
        </w:rPr>
        <w:t>THE STATUS SIGNAL IS IMPLEMENTED USING THE CODE GIVEN BELOW :(FOR TOP 4).</w:t>
      </w:r>
    </w:p>
    <w:p>
      <w:pPr>
        <w:keepNext w:val="0"/>
        <w:keepLines w:val="0"/>
        <w:widowControl/>
        <w:suppressLineNumbers w:val="0"/>
        <w:jc w:val="left"/>
        <w:rPr>
          <w:rFonts w:hint="default" w:ascii="Arial" w:hAnsi="Arial" w:eastAsia="SimSun" w:cs="Arial"/>
          <w:b/>
          <w:bCs/>
          <w:i w:val="0"/>
          <w:iCs w:val="0"/>
          <w:color w:val="auto"/>
          <w:kern w:val="0"/>
          <w:sz w:val="28"/>
          <w:szCs w:val="28"/>
          <w:u w:val="single"/>
          <w:vertAlign w:val="baseline"/>
          <w:lang w:val="en-IN" w:eastAsia="zh-CN" w:bidi="ar"/>
        </w:rPr>
      </w:pP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r>
        <w:rPr>
          <w:rFonts w:hint="default" w:ascii="Arial" w:hAnsi="Arial" w:eastAsia="SimSun" w:cs="Arial"/>
          <w:b w:val="0"/>
          <w:bCs w:val="0"/>
          <w:i w:val="0"/>
          <w:iCs w:val="0"/>
          <w:color w:val="auto"/>
          <w:kern w:val="0"/>
          <w:sz w:val="28"/>
          <w:szCs w:val="28"/>
          <w:u w:val="none"/>
          <w:vertAlign w:val="baseline"/>
          <w:lang w:val="en-IN" w:eastAsia="zh-CN" w:bidi="ar"/>
        </w:rPr>
        <w:drawing>
          <wp:inline distT="0" distB="0" distL="114300" distR="114300">
            <wp:extent cx="4665345" cy="1990090"/>
            <wp:effectExtent l="0" t="0" r="13335" b="635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20"/>
                    <a:stretch>
                      <a:fillRect/>
                    </a:stretch>
                  </pic:blipFill>
                  <pic:spPr>
                    <a:xfrm>
                      <a:off x="0" y="0"/>
                      <a:ext cx="4665345" cy="199009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b w:val="0"/>
          <w:bCs w:val="0"/>
          <w:i w:val="0"/>
          <w:iCs w:val="0"/>
          <w:color w:val="auto"/>
          <w:kern w:val="0"/>
          <w:sz w:val="28"/>
          <w:szCs w:val="28"/>
          <w:u w:val="none"/>
          <w:vertAlign w:val="baseline"/>
          <w:lang w:val="en-IN" w:eastAsia="zh-CN" w:bidi="ar"/>
        </w:rPr>
      </w:pPr>
    </w:p>
    <w:p>
      <w:pPr>
        <w:jc w:val="center"/>
        <w:rPr>
          <w:rFonts w:hint="default"/>
          <w:b/>
          <w:bCs/>
          <w:sz w:val="32"/>
          <w:szCs w:val="32"/>
          <w:u w:val="single"/>
          <w:lang w:val="en-IN"/>
        </w:rPr>
      </w:pPr>
      <w:r>
        <w:rPr>
          <w:rFonts w:hint="default"/>
          <w:b/>
          <w:bCs/>
          <w:sz w:val="32"/>
          <w:szCs w:val="32"/>
          <w:u w:val="single"/>
          <w:lang w:val="en-IN"/>
        </w:rPr>
        <w:t>PROJECT SUMMARY  :</w:t>
      </w:r>
    </w:p>
    <w:p/>
    <w:p/>
    <w:tbl>
      <w:tblPr>
        <w:tblStyle w:val="12"/>
        <w:tblW w:w="5000" w:type="pct"/>
        <w:tblCellSpacing w:w="0" w:type="dxa"/>
        <w:tblInd w:w="24"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45" w:type="dxa"/>
          <w:left w:w="45" w:type="dxa"/>
          <w:bottom w:w="45" w:type="dxa"/>
          <w:right w:w="45" w:type="dxa"/>
        </w:tblCellMar>
      </w:tblPr>
      <w:tblGrid>
        <w:gridCol w:w="1619"/>
        <w:gridCol w:w="2493"/>
        <w:gridCol w:w="2053"/>
        <w:gridCol w:w="2261"/>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gridSpan w:val="4"/>
            <w:tcBorders>
              <w:top w:val="outset" w:color="auto" w:sz="6" w:space="0"/>
              <w:left w:val="outset" w:color="auto" w:sz="6" w:space="0"/>
              <w:bottom w:val="outset" w:color="auto" w:sz="6" w:space="0"/>
              <w:right w:val="outset" w:color="auto" w:sz="6" w:space="0"/>
            </w:tcBorders>
            <w:shd w:val="clear" w:color="auto" w:fill="99CCFF"/>
            <w:vAlign w:val="center"/>
          </w:tcPr>
          <w:p>
            <w:r>
              <w:t>fifo_mem Project Status (12/16/2022 - 18:14:51)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Project File: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Major_Project_VLSI.xise</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Parser Errors: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xml:space="preserve">No Errors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Module Name: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fifo_mem</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Implementation State: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Placed and Routed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Target Device: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xc7a100t-3csg324</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Errors: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No Errors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Product Version:</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ISE 14.7</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Warnings: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Files/Major_Project_VLSI\\_xmsgs/*.xmsgs?&amp;DataKey=Warning" </w:instrText>
            </w:r>
            <w:r>
              <w:fldChar w:fldCharType="separate"/>
            </w:r>
            <w:r>
              <w:t>35 Warnings (4 new)</w:t>
            </w:r>
            <w: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Design Goal:</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Balanced</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Routing Results: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Files/Major_Project_VLSI\\fifo_mem.unroutes" </w:instrText>
            </w:r>
            <w:r>
              <w:fldChar w:fldCharType="separate"/>
            </w:r>
            <w:r>
              <w:t>All Signals Completely Routed</w:t>
            </w:r>
            <w: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Design Strategy:</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"C:\\Users\\jayak\\AppData\\Local\\Temp\\Xilinx Default (unlocked)?&amp;DataKey=Strategy" </w:instrText>
            </w:r>
            <w:r>
              <w:fldChar w:fldCharType="separate"/>
            </w:r>
            <w:r>
              <w:t>Xilinx Default (unlocked)</w:t>
            </w:r>
            <w:r>
              <w:fldChar w:fldCharType="end"/>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Timing Constraints: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Files/Major_Project_VLSI\\fifo_mem.ptwx?&amp;DataKey=ConstraintsData" </w:instrText>
            </w:r>
            <w:r>
              <w:fldChar w:fldCharType="separate"/>
            </w:r>
            <w:r>
              <w:t>All Constraints Met</w:t>
            </w:r>
            <w: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Environment: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Files/Major_Project_VLSI\\fifo_mem_envsettings.html" </w:instrText>
            </w:r>
            <w:r>
              <w:fldChar w:fldCharType="separate"/>
            </w:r>
            <w:r>
              <w:t>System Settings</w:t>
            </w:r>
            <w:r>
              <w:fldChar w:fldCharType="end"/>
            </w:r>
            <w:r>
              <w:t xml:space="preserve"> </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Final Timing Score: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0  </w:t>
            </w:r>
            <w:r>
              <w:fldChar w:fldCharType="begin"/>
            </w:r>
            <w:r>
              <w:instrText xml:space="preserve"> HYPERLINK "C:/ISE Files/Major_Project_VLSI\\fifo_mem.twx?&amp;DataKey=XmlTimingReport" </w:instrText>
            </w:r>
            <w:r>
              <w:fldChar w:fldCharType="separate"/>
            </w:r>
            <w:r>
              <w:t>(Timing Report)</w:t>
            </w:r>
            <w:r>
              <w:fldChar w:fldCharType="end"/>
            </w:r>
          </w:p>
        </w:tc>
      </w:tr>
    </w:tbl>
    <w:p>
      <w:r>
        <w:t> </w:t>
      </w:r>
    </w:p>
    <w:p/>
    <w:tbl>
      <w:tblPr>
        <w:tblStyle w:val="12"/>
        <w:tblW w:w="5000" w:type="pct"/>
        <w:tblCellSpacing w:w="0" w:type="dxa"/>
        <w:tblInd w:w="24"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45" w:type="dxa"/>
          <w:left w:w="45" w:type="dxa"/>
          <w:bottom w:w="45" w:type="dxa"/>
          <w:right w:w="45" w:type="dxa"/>
        </w:tblCellMar>
      </w:tblPr>
      <w:tblGrid>
        <w:gridCol w:w="4756"/>
        <w:gridCol w:w="629"/>
        <w:gridCol w:w="1033"/>
        <w:gridCol w:w="1146"/>
        <w:gridCol w:w="86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gridSpan w:val="5"/>
            <w:tcBorders>
              <w:top w:val="outset" w:color="auto" w:sz="6" w:space="0"/>
              <w:left w:val="outset" w:color="auto" w:sz="6" w:space="0"/>
              <w:bottom w:val="outset" w:color="auto" w:sz="6" w:space="0"/>
              <w:right w:val="outset" w:color="auto" w:sz="6" w:space="0"/>
            </w:tcBorders>
            <w:shd w:val="clear" w:color="auto" w:fill="99CCFF"/>
            <w:vAlign w:val="center"/>
          </w:tcPr>
          <w:p>
            <w:r>
              <w:t>Device Utilization Summary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Slice Logic Utilization</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Used</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Available</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Utilization</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Note(s)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Slice Registers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126,800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used as Flip Flops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used as Latches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used as Latch-thrus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used as AND/OR logics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Slice LUTs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35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63,400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used as logic</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27</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63,400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using O6 output only</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22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using O5 output only</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using O5 and O6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used as ROM</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used as Memory</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8</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19,000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used as Dual Port RAM</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8</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using O6 output only</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using O5 output only</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using O5 and O6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used as Single Port RAM</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used as Shift Register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used exclusively as route-thrus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occupied Slices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15,850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LUT Flip Flop pairs used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35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with an unused Flip Flop</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27</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35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77%</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with an unused LUT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35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of fully used LUT-FF pairs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8</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35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22%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of unique control sets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of slice register sites lost</w:t>
            </w:r>
            <w:r>
              <w:br w:type="textWrapping"/>
            </w:r>
            <w:r>
              <w:t>        to control set restrictions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24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126,800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xml:space="preserve">Number of bonded </w:t>
            </w:r>
            <w:r>
              <w:fldChar w:fldCharType="begin"/>
            </w:r>
            <w:r>
              <w:instrText xml:space="preserve"> HYPERLINK "C:/ISE Files/Major_Project_VLSI\\fifo_mem_map.xrpt?&amp;DataKey=IOBProperties" </w:instrText>
            </w:r>
            <w:r>
              <w:fldChar w:fldCharType="separate"/>
            </w:r>
            <w:r>
              <w:t>IOBs</w:t>
            </w:r>
            <w:r>
              <w:fldChar w:fldCharType="end"/>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25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210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RAMB36E1/FIFO36E1s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135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RAMB18E1/FIFO18E1s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270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BUFG/BUFGCTRLs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32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3%</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used as BUFGs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Number used as BUFGCTRLs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IDELAYE2/IDELAYE2_FINEDELAYs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300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ILOGICE2/ILOGICE3/ISERDESE2s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300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ODELAYE2/ODELAYE2_FINEDELAYs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OLOGICE2/OLOGICE3/OSERDESE2s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300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PHASER_IN/PHASER_IN_PHYs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24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PHASER_OUT/PHASER_OUT_PHYs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24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BSCANs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BUFHCEs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96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BUFRs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24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CAPTUREs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DNA_PORTs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DSP48E1s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240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EFUSE_USRs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FRAME_ECCs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IBUFDS_GTE2s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ICAPs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IDELAYCTRLs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IN_FIFOs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24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MMCME2_ADVs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OUT_FIFOs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24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PCIE_2_1s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PHASER_REFs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PHY_CONTROLs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PLLE2_ADVs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STARTUPs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Number of XADCs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Average Fanout of Non-Clock Nets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3.79</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bl>
    <w:p/>
    <w:p/>
    <w:tbl>
      <w:tblPr>
        <w:tblStyle w:val="12"/>
        <w:tblW w:w="5000" w:type="pct"/>
        <w:tblCellSpacing w:w="0" w:type="dxa"/>
        <w:tblInd w:w="24"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45" w:type="dxa"/>
          <w:left w:w="45" w:type="dxa"/>
          <w:bottom w:w="45" w:type="dxa"/>
          <w:right w:w="45" w:type="dxa"/>
        </w:tblCellMar>
      </w:tblPr>
      <w:tblGrid>
        <w:gridCol w:w="2155"/>
        <w:gridCol w:w="3246"/>
        <w:gridCol w:w="1435"/>
        <w:gridCol w:w="159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45" w:type="dxa"/>
            <w:left w:w="45" w:type="dxa"/>
            <w:bottom w:w="45" w:type="dxa"/>
            <w:right w:w="45" w:type="dxa"/>
          </w:tblCellMar>
        </w:tblPrEx>
        <w:trPr>
          <w:tblCellSpacing w:w="0" w:type="dxa"/>
        </w:trPr>
        <w:tc>
          <w:tcPr>
            <w:tcW w:w="0" w:type="auto"/>
            <w:gridSpan w:val="4"/>
            <w:tcBorders>
              <w:top w:val="outset" w:color="auto" w:sz="6" w:space="0"/>
              <w:left w:val="outset" w:color="auto" w:sz="6" w:space="0"/>
              <w:bottom w:val="outset" w:color="auto" w:sz="6" w:space="0"/>
              <w:right w:val="outset" w:color="auto" w:sz="6" w:space="0"/>
            </w:tcBorders>
            <w:shd w:val="clear" w:color="auto" w:fill="99CCFF"/>
            <w:vAlign w:val="center"/>
          </w:tcPr>
          <w:p>
            <w:r>
              <w:t>Performance Summary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Final Timing Score: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 (Setup: 0, Hold: 0)</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Pinout Data:</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Files/Major_Project_VLSI\\fifo_mem_par.xrpt?&amp;DataKey=PinoutData" </w:instrText>
            </w:r>
            <w:r>
              <w:fldChar w:fldCharType="separate"/>
            </w:r>
            <w:r>
              <w:t>Pinout Report</w:t>
            </w:r>
            <w: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Routing Results: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Files/Major_Project_VLSI\\fifo_mem.unroutes" </w:instrText>
            </w:r>
            <w:r>
              <w:fldChar w:fldCharType="separate"/>
            </w:r>
            <w:r>
              <w:t>All Signals Completely Routed</w:t>
            </w:r>
            <w:r>
              <w:fldChar w:fldCharType="end"/>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Clock Data:</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Files/Major_Project_VLSI\\fifo_mem_par.xrpt?&amp;DataKey=ClocksData" </w:instrText>
            </w:r>
            <w:r>
              <w:fldChar w:fldCharType="separate"/>
            </w:r>
            <w:r>
              <w:t>Clock Report</w:t>
            </w:r>
            <w: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Timing Constraints: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Files/Major_Project_VLSI\\fifo_mem.ptwx?&amp;DataKey=ConstraintsData" </w:instrText>
            </w:r>
            <w:r>
              <w:fldChar w:fldCharType="separate"/>
            </w:r>
            <w:r>
              <w:t>All Constraints Met</w:t>
            </w:r>
            <w:r>
              <w:fldChar w:fldCharType="end"/>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bl>
    <w:p/>
    <w:tbl>
      <w:tblPr>
        <w:tblStyle w:val="12"/>
        <w:tblW w:w="5000" w:type="pct"/>
        <w:tblCellSpacing w:w="0" w:type="dxa"/>
        <w:tblInd w:w="24"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45" w:type="dxa"/>
          <w:left w:w="45" w:type="dxa"/>
          <w:bottom w:w="45" w:type="dxa"/>
          <w:right w:w="45" w:type="dxa"/>
        </w:tblCellMar>
      </w:tblPr>
      <w:tblGrid>
        <w:gridCol w:w="2193"/>
        <w:gridCol w:w="868"/>
        <w:gridCol w:w="1901"/>
        <w:gridCol w:w="709"/>
        <w:gridCol w:w="1631"/>
        <w:gridCol w:w="112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gridSpan w:val="6"/>
            <w:tcBorders>
              <w:top w:val="outset" w:color="auto" w:sz="6" w:space="0"/>
              <w:left w:val="outset" w:color="auto" w:sz="6" w:space="0"/>
              <w:bottom w:val="outset" w:color="auto" w:sz="6" w:space="0"/>
              <w:right w:val="outset" w:color="auto" w:sz="6" w:space="0"/>
            </w:tcBorders>
            <w:shd w:val="clear" w:color="auto" w:fill="99CCFF"/>
            <w:vAlign w:val="center"/>
          </w:tcPr>
          <w:p>
            <w:r>
              <w:t>Detailed Reports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Report Name</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Status</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Generated</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Errors</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Warnings</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Infos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Files/Major_Project_VLSI\\fifo_mem.syr" </w:instrText>
            </w:r>
            <w:r>
              <w:fldChar w:fldCharType="separate"/>
            </w:r>
            <w:r>
              <w:t>Synthesis Report</w:t>
            </w:r>
            <w:r>
              <w:fldChar w:fldCharType="end"/>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Current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Fri Dec 16 18:14:07 2022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Files/Major_Project_VLSI\\_xmsgs/xst.xmsgs?&amp;DataKey=Warning" </w:instrText>
            </w:r>
            <w:r>
              <w:fldChar w:fldCharType="separate"/>
            </w:r>
            <w:r>
              <w:t>4 Warnings (4 new)</w:t>
            </w:r>
            <w:r>
              <w:fldChar w:fldCharType="end"/>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Files/Major_Project_VLSI\\_xmsgs/xst.xmsgs?&amp;DataKey=Info" </w:instrText>
            </w:r>
            <w:r>
              <w:fldChar w:fldCharType="separate"/>
            </w:r>
            <w:r>
              <w:t>1 Info (1 new)</w:t>
            </w:r>
            <w: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Files/Major_Project_VLSI\\fifo_mem.bld" </w:instrText>
            </w:r>
            <w:r>
              <w:fldChar w:fldCharType="separate"/>
            </w:r>
            <w:r>
              <w:t>Translation Report</w:t>
            </w:r>
            <w:r>
              <w:fldChar w:fldCharType="end"/>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Current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Fri Dec 16 18:14:14 2022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Files/Major_Project_VLSI\\fifo_mem_map.mrp" </w:instrText>
            </w:r>
            <w:r>
              <w:fldChar w:fldCharType="separate"/>
            </w:r>
            <w:r>
              <w:t>Map Report</w:t>
            </w:r>
            <w:r>
              <w:fldChar w:fldCharType="end"/>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Current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Fri Dec 16 18:14:31 2022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Files/Major_Project_VLSI\\_xmsgs/map.xmsgs?&amp;DataKey=Warning" </w:instrText>
            </w:r>
            <w:r>
              <w:fldChar w:fldCharType="separate"/>
            </w:r>
            <w:r>
              <w:t>28 Warnings (0 new)</w:t>
            </w:r>
            <w:r>
              <w:fldChar w:fldCharType="end"/>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Files/Major_Project_VLSI\\_xmsgs/map.xmsgs?&amp;DataKey=Info" </w:instrText>
            </w:r>
            <w:r>
              <w:fldChar w:fldCharType="separate"/>
            </w:r>
            <w:r>
              <w:t>7 Infos (0 new)</w:t>
            </w:r>
            <w: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Files/Major_Project_VLSI\\fifo_mem.par" </w:instrText>
            </w:r>
            <w:r>
              <w:fldChar w:fldCharType="separate"/>
            </w:r>
            <w:r>
              <w:t>Place and Route Report</w:t>
            </w:r>
            <w:r>
              <w:fldChar w:fldCharType="end"/>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Current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Fri Dec 16 18:14:43 2022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Files/Major_Project_VLSI\\_xmsgs/par.xmsgs?&amp;DataKey=Warning" </w:instrText>
            </w:r>
            <w:r>
              <w:fldChar w:fldCharType="separate"/>
            </w:r>
            <w:r>
              <w:t>3 Warnings (0 new)</w:t>
            </w:r>
            <w:r>
              <w:fldChar w:fldCharType="end"/>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Files/Major_Project_VLSI\\_xmsgs/par.xmsgs?&amp;DataKey=Info" </w:instrText>
            </w:r>
            <w:r>
              <w:fldChar w:fldCharType="separate"/>
            </w:r>
            <w:r>
              <w:t>3 Infos (0 new)</w:t>
            </w:r>
            <w: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Power Report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Files/Major_Project_VLSI\\fifo_mem.twr" </w:instrText>
            </w:r>
            <w:r>
              <w:fldChar w:fldCharType="separate"/>
            </w:r>
            <w:r>
              <w:t>Post-PAR Static Timing Report</w:t>
            </w:r>
            <w:r>
              <w:fldChar w:fldCharType="end"/>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Current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Fri Dec 16 18:14:51 2022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Files/Major_Project_VLSI\\_xmsgs/trce.xmsgs?&amp;DataKey=Info" </w:instrText>
            </w:r>
            <w:r>
              <w:fldChar w:fldCharType="separate"/>
            </w:r>
            <w:r>
              <w:t>4 Infos (0 new)</w:t>
            </w:r>
            <w: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Bitgen Report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 </w:t>
            </w:r>
          </w:p>
        </w:tc>
      </w:tr>
    </w:tbl>
    <w:p/>
    <w:p/>
    <w:p/>
    <w:p/>
    <w:p/>
    <w:p/>
    <w:tbl>
      <w:tblPr>
        <w:tblStyle w:val="12"/>
        <w:tblW w:w="5000" w:type="pct"/>
        <w:tblCellSpacing w:w="0" w:type="dxa"/>
        <w:tblInd w:w="24"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45" w:type="dxa"/>
          <w:left w:w="45" w:type="dxa"/>
          <w:bottom w:w="45" w:type="dxa"/>
          <w:right w:w="45" w:type="dxa"/>
        </w:tblCellMar>
      </w:tblPr>
      <w:tblGrid>
        <w:gridCol w:w="2886"/>
        <w:gridCol w:w="1860"/>
        <w:gridCol w:w="2837"/>
        <w:gridCol w:w="84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45" w:type="dxa"/>
            <w:left w:w="45" w:type="dxa"/>
            <w:bottom w:w="45" w:type="dxa"/>
            <w:right w:w="45" w:type="dxa"/>
          </w:tblCellMar>
        </w:tblPrEx>
        <w:trPr>
          <w:tblCellSpacing w:w="0" w:type="dxa"/>
        </w:trPr>
        <w:tc>
          <w:tcPr>
            <w:tcW w:w="0" w:type="auto"/>
            <w:gridSpan w:val="3"/>
            <w:tcBorders>
              <w:top w:val="outset" w:color="auto" w:sz="6" w:space="0"/>
              <w:left w:val="outset" w:color="auto" w:sz="6" w:space="0"/>
              <w:bottom w:val="outset" w:color="auto" w:sz="6" w:space="0"/>
              <w:right w:val="outset" w:color="auto" w:sz="6" w:space="0"/>
            </w:tcBorders>
            <w:shd w:val="clear" w:color="auto" w:fill="99CCFF"/>
            <w:vAlign w:val="center"/>
          </w:tcPr>
          <w:p>
            <w:r>
              <w:t>Secondary Reports</w:t>
            </w:r>
          </w:p>
        </w:tc>
        <w:tc>
          <w:tcPr>
            <w:tcW w:w="500" w:type="pct"/>
            <w:tcBorders>
              <w:top w:val="outset" w:color="auto" w:sz="6" w:space="0"/>
              <w:left w:val="outset" w:color="auto" w:sz="6" w:space="0"/>
              <w:bottom w:val="outset" w:color="auto" w:sz="6" w:space="0"/>
              <w:right w:val="outset" w:color="auto" w:sz="6" w:space="0"/>
            </w:tcBorders>
            <w:shd w:val="clear" w:color="auto" w:fill="99CCFF"/>
            <w:vAlign w:val="center"/>
          </w:tcPr>
          <w:p>
            <w:r>
              <w:fldChar w:fldCharType="begin"/>
            </w:r>
            <w:r>
              <w:instrText xml:space="preserve"> HYPERLINK "C:\\Users\\jayak\\AppData\\Local\\Temp\\?&amp;ExpandedTable=SecondaryReports" </w:instrText>
            </w:r>
            <w:r>
              <w:fldChar w:fldCharType="separate"/>
            </w:r>
            <w:r>
              <w:t>[-]</w:t>
            </w:r>
            <w: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Report Name</w:t>
            </w:r>
          </w:p>
        </w:tc>
        <w:tc>
          <w:tcPr>
            <w:tcW w:w="0" w:type="auto"/>
            <w:tcBorders>
              <w:top w:val="outset" w:color="auto" w:sz="6" w:space="0"/>
              <w:left w:val="outset" w:color="auto" w:sz="6" w:space="0"/>
              <w:bottom w:val="outset" w:color="auto" w:sz="6" w:space="0"/>
              <w:right w:val="outset" w:color="auto" w:sz="6" w:space="0"/>
            </w:tcBorders>
            <w:shd w:val="clear" w:color="auto" w:fill="FFFF99"/>
            <w:vAlign w:val="center"/>
          </w:tcPr>
          <w:p>
            <w:r>
              <w:t>Status</w:t>
            </w:r>
          </w:p>
        </w:tc>
        <w:tc>
          <w:tcPr>
            <w:tcW w:w="0" w:type="auto"/>
            <w:gridSpan w:val="2"/>
            <w:tcBorders>
              <w:top w:val="outset" w:color="auto" w:sz="6" w:space="0"/>
              <w:left w:val="outset" w:color="auto" w:sz="6" w:space="0"/>
              <w:bottom w:val="outset" w:color="auto" w:sz="6" w:space="0"/>
              <w:right w:val="outset" w:color="auto" w:sz="6" w:space="0"/>
            </w:tcBorders>
            <w:shd w:val="clear" w:color="auto" w:fill="FFFF99"/>
            <w:vAlign w:val="center"/>
          </w:tcPr>
          <w:p>
            <w:r>
              <w:t>Generated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45" w:type="dxa"/>
            <w:left w:w="45" w:type="dxa"/>
            <w:bottom w:w="45" w:type="dxa"/>
            <w:right w:w="4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fldChar w:fldCharType="begin"/>
            </w:r>
            <w:r>
              <w:instrText xml:space="preserve"> HYPERLINK "C:/ISE Files/Major_Project_VLSI\\isim.log" </w:instrText>
            </w:r>
            <w:r>
              <w:fldChar w:fldCharType="separate"/>
            </w:r>
            <w:r>
              <w:t>ISIM Simulator Log</w:t>
            </w:r>
            <w:r>
              <w:fldChar w:fldCharType="end"/>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
              <w:t>Out of Date</w:t>
            </w:r>
          </w:p>
        </w:tc>
        <w:tc>
          <w:tcPr>
            <w:tcW w:w="0" w:type="auto"/>
            <w:gridSpan w:val="2"/>
            <w:tcBorders>
              <w:top w:val="outset" w:color="auto" w:sz="6" w:space="0"/>
              <w:left w:val="outset" w:color="auto" w:sz="6" w:space="0"/>
              <w:bottom w:val="outset" w:color="auto" w:sz="6" w:space="0"/>
              <w:right w:val="outset" w:color="auto" w:sz="6" w:space="0"/>
            </w:tcBorders>
            <w:shd w:val="clear" w:color="auto" w:fill="auto"/>
            <w:vAlign w:val="center"/>
          </w:tcPr>
          <w:p>
            <w:r>
              <w:t>Fri Dec 16 17:51:00 2022</w:t>
            </w:r>
          </w:p>
        </w:tc>
      </w:tr>
    </w:tbl>
    <w:p/>
    <w:p>
      <w:r>
        <w:t>Date Generated: 12/16/2022 - 19:24:47</w:t>
      </w:r>
    </w:p>
    <w:p/>
    <w:p>
      <w:pPr>
        <w:rPr>
          <w:rFonts w:hint="default"/>
          <w:b/>
          <w:bCs/>
          <w:sz w:val="32"/>
          <w:szCs w:val="32"/>
          <w:u w:val="single"/>
          <w:lang w:val="en-IN"/>
        </w:rPr>
      </w:pPr>
      <w:r>
        <w:rPr>
          <w:rFonts w:hint="default"/>
          <w:b/>
          <w:bCs/>
          <w:sz w:val="32"/>
          <w:szCs w:val="32"/>
          <w:u w:val="single"/>
          <w:lang w:val="en-IN"/>
        </w:rPr>
        <w:t xml:space="preserve">IOB PROPERTIES : </w:t>
      </w:r>
    </w:p>
    <w:p/>
    <w:p>
      <w:r>
        <w:t>IOB Properties  -  Fri Dec 16 19:31:09 2022</w:t>
      </w:r>
    </w:p>
    <w:p>
      <w:r>
        <w:pict>
          <v:rect id="_x0000_i1025" o:spt="1" style="height:1.5pt;width:432pt;" fillcolor="#A0A0A0" filled="t" stroked="f" coordsize="21600,21600" o:hr="t" o:hrstd="t" o:hralign="center">
            <v:path/>
            <v:fill on="t" focussize="0,0"/>
            <v:stroke on="f"/>
            <v:imagedata o:title=""/>
            <o:lock v:ext="edit"/>
            <w10:wrap type="none"/>
            <w10:anchorlock/>
          </v:rect>
        </w:pict>
      </w:r>
    </w:p>
    <w:p/>
    <w:tbl>
      <w:tblPr>
        <w:tblStyle w:val="12"/>
        <w:tblW w:w="0" w:type="auto"/>
        <w:tblCellSpacing w:w="0" w:type="dxa"/>
        <w:tblInd w:w="18"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1516"/>
        <w:gridCol w:w="532"/>
        <w:gridCol w:w="956"/>
        <w:gridCol w:w="1150"/>
        <w:gridCol w:w="612"/>
        <w:gridCol w:w="957"/>
        <w:gridCol w:w="681"/>
        <w:gridCol w:w="452"/>
        <w:gridCol w:w="845"/>
        <w:gridCol w:w="647"/>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DDDDDD"/>
            <w:vAlign w:val="center"/>
          </w:tcPr>
          <w:p>
            <w:r>
              <w:rPr>
                <w:lang w:val="en-US" w:eastAsia="zh-CN"/>
              </w:rPr>
              <w:t>IOB Name</w:t>
            </w:r>
          </w:p>
        </w:tc>
        <w:tc>
          <w:tcPr>
            <w:tcW w:w="0" w:type="auto"/>
            <w:shd w:val="clear" w:color="auto" w:fill="DDDDDD"/>
            <w:vAlign w:val="center"/>
          </w:tcPr>
          <w:p>
            <w:r>
              <w:rPr>
                <w:lang w:val="en-US" w:eastAsia="zh-CN"/>
              </w:rPr>
              <w:t>Type</w:t>
            </w:r>
          </w:p>
        </w:tc>
        <w:tc>
          <w:tcPr>
            <w:tcW w:w="0" w:type="auto"/>
            <w:shd w:val="clear" w:color="auto" w:fill="DDDDDD"/>
            <w:vAlign w:val="center"/>
          </w:tcPr>
          <w:p>
            <w:r>
              <w:rPr>
                <w:lang w:val="en-US" w:eastAsia="zh-CN"/>
              </w:rPr>
              <w:t>Direction</w:t>
            </w:r>
          </w:p>
        </w:tc>
        <w:tc>
          <w:tcPr>
            <w:tcW w:w="0" w:type="auto"/>
            <w:shd w:val="clear" w:color="auto" w:fill="DDDDDD"/>
            <w:vAlign w:val="center"/>
          </w:tcPr>
          <w:p>
            <w:r>
              <w:rPr>
                <w:lang w:val="en-US" w:eastAsia="zh-CN"/>
              </w:rPr>
              <w:t>IO Standard</w:t>
            </w:r>
          </w:p>
        </w:tc>
        <w:tc>
          <w:tcPr>
            <w:tcW w:w="0" w:type="auto"/>
            <w:shd w:val="clear" w:color="auto" w:fill="DDDDDD"/>
            <w:vAlign w:val="center"/>
          </w:tcPr>
          <w:p>
            <w:r>
              <w:rPr>
                <w:lang w:val="en-US" w:eastAsia="zh-CN"/>
              </w:rPr>
              <w:t>Diff Term</w:t>
            </w:r>
          </w:p>
        </w:tc>
        <w:tc>
          <w:tcPr>
            <w:tcW w:w="0" w:type="auto"/>
            <w:shd w:val="clear" w:color="auto" w:fill="DDDDDD"/>
            <w:vAlign w:val="center"/>
          </w:tcPr>
          <w:p>
            <w:r>
              <w:rPr>
                <w:lang w:val="en-US" w:eastAsia="zh-CN"/>
              </w:rPr>
              <w:t>Drive Strength</w:t>
            </w:r>
          </w:p>
        </w:tc>
        <w:tc>
          <w:tcPr>
            <w:tcW w:w="0" w:type="auto"/>
            <w:shd w:val="clear" w:color="auto" w:fill="DDDDDD"/>
            <w:vAlign w:val="center"/>
          </w:tcPr>
          <w:p>
            <w:r>
              <w:rPr>
                <w:lang w:val="en-US" w:eastAsia="zh-CN"/>
              </w:rPr>
              <w:t>Slew Rate</w:t>
            </w:r>
          </w:p>
        </w:tc>
        <w:tc>
          <w:tcPr>
            <w:tcW w:w="0" w:type="auto"/>
            <w:shd w:val="clear" w:color="auto" w:fill="DDDDDD"/>
            <w:vAlign w:val="center"/>
          </w:tcPr>
          <w:p>
            <w:r>
              <w:rPr>
                <w:lang w:val="en-US" w:eastAsia="zh-CN"/>
              </w:rPr>
              <w:t>Reg (s)</w:t>
            </w:r>
          </w:p>
        </w:tc>
        <w:tc>
          <w:tcPr>
            <w:tcW w:w="0" w:type="auto"/>
            <w:shd w:val="clear" w:color="auto" w:fill="DDDDDD"/>
            <w:vAlign w:val="center"/>
          </w:tcPr>
          <w:p>
            <w:r>
              <w:rPr>
                <w:lang w:val="en-US" w:eastAsia="zh-CN"/>
              </w:rPr>
              <w:t>Resistor</w:t>
            </w:r>
          </w:p>
        </w:tc>
        <w:tc>
          <w:tcPr>
            <w:tcW w:w="0" w:type="auto"/>
            <w:shd w:val="clear" w:color="auto" w:fill="DDDDDD"/>
            <w:vAlign w:val="center"/>
          </w:tcPr>
          <w:p>
            <w:r>
              <w:rPr>
                <w:lang w:val="en-US" w:eastAsia="zh-CN"/>
              </w:rPr>
              <w:t>IOB Delay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clk</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INPUT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data_in&lt;0&gt;</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INPUT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data_in&lt;1&gt;</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INPUT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data_in&lt;2&gt;</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INPUT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data_in&lt;3&gt;</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INPUT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data_in&lt;4&gt;</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INPUT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data_in&lt;5&gt;</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INPUT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data_in&lt;6&gt;</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INPUT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data_in&lt;7&gt;</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INPUT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data_out&lt;0&gt;</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OUTPUT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12</w:t>
            </w:r>
          </w:p>
        </w:tc>
        <w:tc>
          <w:tcPr>
            <w:tcW w:w="0" w:type="auto"/>
            <w:shd w:val="clear" w:color="auto" w:fill="auto"/>
            <w:vAlign w:val="center"/>
          </w:tcPr>
          <w:p>
            <w:r>
              <w:rPr>
                <w:lang w:val="en-US" w:eastAsia="zh-CN"/>
              </w:rPr>
              <w:t>SLOW</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data_out&lt;1&gt;</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OUTPUT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12</w:t>
            </w:r>
          </w:p>
        </w:tc>
        <w:tc>
          <w:tcPr>
            <w:tcW w:w="0" w:type="auto"/>
            <w:shd w:val="clear" w:color="auto" w:fill="auto"/>
            <w:vAlign w:val="center"/>
          </w:tcPr>
          <w:p>
            <w:r>
              <w:rPr>
                <w:lang w:val="en-US" w:eastAsia="zh-CN"/>
              </w:rPr>
              <w:t>SLOW</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data_out&lt;2&gt;</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OUTPUT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12</w:t>
            </w:r>
          </w:p>
        </w:tc>
        <w:tc>
          <w:tcPr>
            <w:tcW w:w="0" w:type="auto"/>
            <w:shd w:val="clear" w:color="auto" w:fill="auto"/>
            <w:vAlign w:val="center"/>
          </w:tcPr>
          <w:p>
            <w:r>
              <w:rPr>
                <w:lang w:val="en-US" w:eastAsia="zh-CN"/>
              </w:rPr>
              <w:t>SLOW</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data_out&lt;3&gt;</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OUTPUT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12</w:t>
            </w:r>
          </w:p>
        </w:tc>
        <w:tc>
          <w:tcPr>
            <w:tcW w:w="0" w:type="auto"/>
            <w:shd w:val="clear" w:color="auto" w:fill="auto"/>
            <w:vAlign w:val="center"/>
          </w:tcPr>
          <w:p>
            <w:r>
              <w:rPr>
                <w:lang w:val="en-US" w:eastAsia="zh-CN"/>
              </w:rPr>
              <w:t>SLOW</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data_out&lt;4&gt;</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OUTPUT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12</w:t>
            </w:r>
          </w:p>
        </w:tc>
        <w:tc>
          <w:tcPr>
            <w:tcW w:w="0" w:type="auto"/>
            <w:shd w:val="clear" w:color="auto" w:fill="auto"/>
            <w:vAlign w:val="center"/>
          </w:tcPr>
          <w:p>
            <w:r>
              <w:rPr>
                <w:lang w:val="en-US" w:eastAsia="zh-CN"/>
              </w:rPr>
              <w:t>SLOW</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data_out&lt;5&gt;</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OUTPUT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12</w:t>
            </w:r>
          </w:p>
        </w:tc>
        <w:tc>
          <w:tcPr>
            <w:tcW w:w="0" w:type="auto"/>
            <w:shd w:val="clear" w:color="auto" w:fill="auto"/>
            <w:vAlign w:val="center"/>
          </w:tcPr>
          <w:p>
            <w:r>
              <w:rPr>
                <w:lang w:val="en-US" w:eastAsia="zh-CN"/>
              </w:rPr>
              <w:t>SLOW</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data_out&lt;6&gt;</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OUTPUT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12</w:t>
            </w:r>
          </w:p>
        </w:tc>
        <w:tc>
          <w:tcPr>
            <w:tcW w:w="0" w:type="auto"/>
            <w:shd w:val="clear" w:color="auto" w:fill="auto"/>
            <w:vAlign w:val="center"/>
          </w:tcPr>
          <w:p>
            <w:r>
              <w:rPr>
                <w:lang w:val="en-US" w:eastAsia="zh-CN"/>
              </w:rPr>
              <w:t>SLOW</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data_out&lt;7&gt;</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OUTPUT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12</w:t>
            </w:r>
          </w:p>
        </w:tc>
        <w:tc>
          <w:tcPr>
            <w:tcW w:w="0" w:type="auto"/>
            <w:shd w:val="clear" w:color="auto" w:fill="auto"/>
            <w:vAlign w:val="center"/>
          </w:tcPr>
          <w:p>
            <w:r>
              <w:rPr>
                <w:lang w:val="en-US" w:eastAsia="zh-CN"/>
              </w:rPr>
              <w:t>SLOW</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fifo_empty</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OUTPUT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12</w:t>
            </w:r>
          </w:p>
        </w:tc>
        <w:tc>
          <w:tcPr>
            <w:tcW w:w="0" w:type="auto"/>
            <w:shd w:val="clear" w:color="auto" w:fill="auto"/>
            <w:vAlign w:val="center"/>
          </w:tcPr>
          <w:p>
            <w:r>
              <w:rPr>
                <w:lang w:val="en-US" w:eastAsia="zh-CN"/>
              </w:rPr>
              <w:t>SLOW</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fifo_full</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OUTPUT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12</w:t>
            </w:r>
          </w:p>
        </w:tc>
        <w:tc>
          <w:tcPr>
            <w:tcW w:w="0" w:type="auto"/>
            <w:shd w:val="clear" w:color="auto" w:fill="auto"/>
            <w:vAlign w:val="center"/>
          </w:tcPr>
          <w:p>
            <w:r>
              <w:rPr>
                <w:lang w:val="en-US" w:eastAsia="zh-CN"/>
              </w:rPr>
              <w:t>SLOW</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fifo_overflow</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OUTPUT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12</w:t>
            </w:r>
          </w:p>
        </w:tc>
        <w:tc>
          <w:tcPr>
            <w:tcW w:w="0" w:type="auto"/>
            <w:shd w:val="clear" w:color="auto" w:fill="auto"/>
            <w:vAlign w:val="center"/>
          </w:tcPr>
          <w:p>
            <w:r>
              <w:rPr>
                <w:lang w:val="en-US" w:eastAsia="zh-CN"/>
              </w:rPr>
              <w:t>SLOW</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fifo_threshold</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OUTPUT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12</w:t>
            </w:r>
          </w:p>
        </w:tc>
        <w:tc>
          <w:tcPr>
            <w:tcW w:w="0" w:type="auto"/>
            <w:shd w:val="clear" w:color="auto" w:fill="auto"/>
            <w:vAlign w:val="center"/>
          </w:tcPr>
          <w:p>
            <w:r>
              <w:rPr>
                <w:lang w:val="en-US" w:eastAsia="zh-CN"/>
              </w:rPr>
              <w:t>SLOW</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fifo_underflow</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OUTPUT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12</w:t>
            </w:r>
          </w:p>
        </w:tc>
        <w:tc>
          <w:tcPr>
            <w:tcW w:w="0" w:type="auto"/>
            <w:shd w:val="clear" w:color="auto" w:fill="auto"/>
            <w:vAlign w:val="center"/>
          </w:tcPr>
          <w:p>
            <w:r>
              <w:rPr>
                <w:lang w:val="en-US" w:eastAsia="zh-CN"/>
              </w:rPr>
              <w:t>SLOW</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rd</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INPUT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rst_n</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INPUT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blCellSpacing w:w="0" w:type="dxa"/>
        </w:trPr>
        <w:tc>
          <w:tcPr>
            <w:tcW w:w="0" w:type="auto"/>
            <w:shd w:val="clear" w:color="auto" w:fill="auto"/>
            <w:vAlign w:val="center"/>
          </w:tcPr>
          <w:p>
            <w:r>
              <w:rPr>
                <w:lang w:val="en-US" w:eastAsia="zh-CN"/>
              </w:rPr>
              <w:t>wr</w:t>
            </w:r>
          </w:p>
        </w:tc>
        <w:tc>
          <w:tcPr>
            <w:tcW w:w="0" w:type="auto"/>
            <w:shd w:val="clear" w:color="auto" w:fill="auto"/>
            <w:vAlign w:val="center"/>
          </w:tcPr>
          <w:p>
            <w:r>
              <w:rPr>
                <w:lang w:val="en-US" w:eastAsia="zh-CN"/>
              </w:rPr>
              <w:t>IOB</w:t>
            </w:r>
          </w:p>
        </w:tc>
        <w:tc>
          <w:tcPr>
            <w:tcW w:w="0" w:type="auto"/>
            <w:shd w:val="clear" w:color="auto" w:fill="auto"/>
            <w:vAlign w:val="center"/>
          </w:tcPr>
          <w:p>
            <w:r>
              <w:rPr>
                <w:lang w:val="en-US" w:eastAsia="zh-CN"/>
              </w:rPr>
              <w:t>INPUT</w:t>
            </w:r>
          </w:p>
        </w:tc>
        <w:tc>
          <w:tcPr>
            <w:tcW w:w="0" w:type="auto"/>
            <w:shd w:val="clear" w:color="auto" w:fill="auto"/>
            <w:vAlign w:val="center"/>
          </w:tcPr>
          <w:p>
            <w:r>
              <w:rPr>
                <w:lang w:val="en-US" w:eastAsia="zh-CN"/>
              </w:rPr>
              <w:t>LVCMOS18</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c>
          <w:tcPr>
            <w:tcW w:w="0" w:type="auto"/>
            <w:shd w:val="clear" w:color="auto" w:fill="auto"/>
            <w:vAlign w:val="center"/>
          </w:tcPr>
          <w:p>
            <w:r>
              <w:rPr>
                <w:lang w:val="en-US" w:eastAsia="zh-CN"/>
              </w:rPr>
              <w:t> </w:t>
            </w:r>
          </w:p>
        </w:tc>
      </w:tr>
    </w:tbl>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b/>
          <w:bCs/>
          <w:sz w:val="32"/>
          <w:szCs w:val="32"/>
          <w:u w:val="single"/>
          <w:lang w:val="en-IN"/>
        </w:rPr>
      </w:pPr>
      <w:r>
        <w:rPr>
          <w:rFonts w:hint="default"/>
          <w:b/>
          <w:bCs/>
          <w:sz w:val="32"/>
          <w:szCs w:val="32"/>
          <w:u w:val="single"/>
          <w:lang w:val="en-IN"/>
        </w:rPr>
        <w:t>TIMING CONSTRAINTS:</w:t>
      </w:r>
    </w:p>
    <w:p>
      <w:pPr>
        <w:rPr>
          <w:rFonts w:hint="default"/>
          <w:lang w:val="en-IN"/>
        </w:rPr>
      </w:pPr>
    </w:p>
    <w:p>
      <w:pPr>
        <w:rPr>
          <w:rFonts w:hint="default"/>
          <w:lang w:val="en-IN"/>
        </w:rPr>
      </w:pPr>
      <w:bookmarkStart w:id="0" w:name="anchor1"/>
      <w:bookmarkEnd w:id="0"/>
      <w:r>
        <w:rPr>
          <w:rFonts w:hint="default"/>
          <w:lang w:val="en-IN" w:eastAsia="zh-CN"/>
        </w:rPr>
        <w:t xml:space="preserve">-------------------------------------------------------------------------------- </w:t>
      </w:r>
    </w:p>
    <w:p>
      <w:pPr>
        <w:rPr>
          <w:rFonts w:hint="default"/>
          <w:lang w:val="en-IN"/>
        </w:rPr>
      </w:pPr>
      <w:r>
        <w:rPr>
          <w:rFonts w:hint="default"/>
          <w:lang w:val="en-IN"/>
        </w:rPr>
        <w:t xml:space="preserve"> Release 14.7 Trace  (nt64) </w:t>
      </w:r>
    </w:p>
    <w:p>
      <w:pPr>
        <w:rPr>
          <w:rFonts w:hint="default"/>
          <w:lang w:val="en-IN"/>
        </w:rPr>
      </w:pPr>
      <w:r>
        <w:rPr>
          <w:rFonts w:hint="default"/>
          <w:lang w:val="en-IN"/>
        </w:rPr>
        <w:t xml:space="preserve"> Copyright (c) 1995-2013 Xilinx, Inc.  All rights reserved. </w:t>
      </w:r>
    </w:p>
    <w:p>
      <w:pPr>
        <w:rPr>
          <w:rFonts w:hint="default"/>
          <w:lang w:val="en-IN"/>
        </w:rPr>
      </w:pPr>
      <w:r>
        <w:rPr>
          <w:rFonts w:hint="default"/>
          <w:lang w:val="en-IN"/>
        </w:rPr>
        <w:t xml:space="preserve">  </w:t>
      </w:r>
    </w:p>
    <w:p>
      <w:pPr>
        <w:rPr>
          <w:rFonts w:hint="default"/>
          <w:lang w:val="en-IN"/>
        </w:rPr>
      </w:pPr>
      <w:r>
        <w:rPr>
          <w:rFonts w:hint="default"/>
          <w:lang w:val="en-IN"/>
        </w:rPr>
        <w:t xml:space="preserve"> C:\Xilinx\14.7\ISE_DS\ISE\bin\nt64\unwrapped\trce.exe -intstyle ise -v 3 -s 3 </w:t>
      </w:r>
    </w:p>
    <w:p>
      <w:pPr>
        <w:rPr>
          <w:rFonts w:hint="default"/>
          <w:lang w:val="en-IN"/>
        </w:rPr>
      </w:pPr>
      <w:r>
        <w:rPr>
          <w:rFonts w:hint="default"/>
          <w:lang w:val="en-IN"/>
        </w:rPr>
        <w:t xml:space="preserve"> -n 3 -fastpaths -xml fifo_mem.twx fifo_mem.ncd -o fifo_mem.twr fifo_mem.pcf </w:t>
      </w:r>
    </w:p>
    <w:p>
      <w:pPr>
        <w:rPr>
          <w:rFonts w:hint="default"/>
          <w:lang w:val="en-IN"/>
        </w:rPr>
      </w:pPr>
      <w:r>
        <w:rPr>
          <w:rFonts w:hint="default"/>
          <w:lang w:val="en-IN"/>
        </w:rPr>
        <w:t xml:space="preserve">  </w:t>
      </w:r>
    </w:p>
    <w:p>
      <w:pPr>
        <w:rPr>
          <w:rFonts w:hint="default"/>
          <w:lang w:val="en-IN"/>
        </w:rPr>
      </w:pPr>
      <w:r>
        <w:rPr>
          <w:rFonts w:hint="default"/>
          <w:lang w:val="en-IN"/>
        </w:rPr>
        <w:t xml:space="preserve"> Design file:              fifo_mem.ncd </w:t>
      </w:r>
    </w:p>
    <w:p>
      <w:pPr>
        <w:rPr>
          <w:rFonts w:hint="default"/>
          <w:lang w:val="en-IN"/>
        </w:rPr>
      </w:pPr>
      <w:r>
        <w:rPr>
          <w:rFonts w:hint="default"/>
          <w:lang w:val="en-IN"/>
        </w:rPr>
        <w:t xml:space="preserve"> Physical constraint file: fifo_mem.pcf </w:t>
      </w:r>
    </w:p>
    <w:p>
      <w:pPr>
        <w:rPr>
          <w:rFonts w:hint="default"/>
          <w:lang w:val="en-IN"/>
        </w:rPr>
      </w:pPr>
      <w:r>
        <w:rPr>
          <w:rFonts w:hint="default"/>
          <w:lang w:val="en-IN"/>
        </w:rPr>
        <w:t xml:space="preserve"> Device,package,speed:     xc7a100t,csg324,C,-3 (PRODUCTION 1.10 2013-10-13) </w:t>
      </w:r>
    </w:p>
    <w:p>
      <w:pPr>
        <w:rPr>
          <w:rFonts w:hint="default"/>
          <w:lang w:val="en-IN"/>
        </w:rPr>
      </w:pPr>
      <w:r>
        <w:rPr>
          <w:rFonts w:hint="default"/>
          <w:lang w:val="en-IN"/>
        </w:rPr>
        <w:t xml:space="preserve"> Report level:             verbose report </w:t>
      </w:r>
    </w:p>
    <w:p>
      <w:pPr>
        <w:rPr>
          <w:rFonts w:hint="default"/>
          <w:lang w:val="en-IN"/>
        </w:rPr>
      </w:pPr>
      <w:r>
        <w:rPr>
          <w:rFonts w:hint="default"/>
          <w:lang w:val="en-IN"/>
        </w:rPr>
        <w:t xml:space="preserve">  </w:t>
      </w:r>
    </w:p>
    <w:p>
      <w:pPr>
        <w:rPr>
          <w:rFonts w:hint="default"/>
          <w:lang w:val="en-IN"/>
        </w:rPr>
      </w:pPr>
      <w:r>
        <w:rPr>
          <w:rFonts w:hint="default"/>
          <w:lang w:val="en-IN"/>
        </w:rPr>
        <w:t xml:space="preserve"> Environment Variable      Effect  </w:t>
      </w:r>
    </w:p>
    <w:p>
      <w:pPr>
        <w:rPr>
          <w:rFonts w:hint="default"/>
          <w:lang w:val="en-IN"/>
        </w:rPr>
      </w:pPr>
      <w:r>
        <w:rPr>
          <w:rFonts w:hint="default"/>
          <w:lang w:val="en-IN"/>
        </w:rPr>
        <w:t xml:space="preserve"> --------------------      ------  </w:t>
      </w:r>
    </w:p>
    <w:p>
      <w:pPr>
        <w:rPr>
          <w:rFonts w:hint="default"/>
          <w:lang w:val="en-IN"/>
        </w:rPr>
      </w:pPr>
      <w:r>
        <w:rPr>
          <w:rFonts w:hint="default"/>
          <w:lang w:val="en-IN"/>
        </w:rPr>
        <w:t xml:space="preserve"> NONE                      No environment variables were set </w:t>
      </w:r>
    </w:p>
    <w:p>
      <w:pPr>
        <w:rPr>
          <w:rFonts w:hint="default"/>
          <w:lang w:val="en-IN"/>
        </w:rPr>
      </w:pPr>
      <w:r>
        <w:rPr>
          <w:rFonts w:hint="default"/>
          <w:lang w:val="en-IN"/>
        </w:rPr>
        <w:t xml:space="preserve"> -------------------------------------------------------------------------------- </w:t>
      </w:r>
    </w:p>
    <w:p>
      <w:pPr>
        <w:rPr>
          <w:rFonts w:hint="default"/>
          <w:lang w:val="en-IN"/>
        </w:rPr>
      </w:pPr>
      <w:r>
        <w:rPr>
          <w:rFonts w:hint="default"/>
          <w:lang w:val="en-IN"/>
        </w:rPr>
        <w:t xml:space="preserve">  </w:t>
      </w:r>
    </w:p>
    <w:p>
      <w:pPr>
        <w:rPr>
          <w:rFonts w:hint="default"/>
          <w:lang w:val="en-IN"/>
        </w:rPr>
      </w:pPr>
      <w:r>
        <w:rPr>
          <w:rFonts w:hint="default"/>
          <w:lang w:val="en-IN"/>
        </w:rPr>
        <w:t xml:space="preserve"> </w:t>
      </w:r>
      <w:bookmarkStart w:id="1" w:name="anchor2"/>
      <w:bookmarkEnd w:id="1"/>
      <w:r>
        <w:rPr>
          <w:rFonts w:hint="default"/>
          <w:lang w:val="en-IN"/>
        </w:rPr>
        <w:t xml:space="preserve">INFO:Timing:2698 - No timing constraints found, doing default enumeration. </w:t>
      </w:r>
    </w:p>
    <w:p>
      <w:pPr>
        <w:rPr>
          <w:rFonts w:hint="default"/>
          <w:lang w:val="en-IN"/>
        </w:rPr>
      </w:pPr>
      <w:r>
        <w:rPr>
          <w:rFonts w:hint="default"/>
          <w:lang w:val="en-IN"/>
        </w:rPr>
        <w:t xml:space="preserve"> </w:t>
      </w:r>
      <w:bookmarkStart w:id="2" w:name="anchor3"/>
      <w:bookmarkEnd w:id="2"/>
      <w:r>
        <w:rPr>
          <w:rFonts w:hint="default"/>
          <w:lang w:val="en-IN"/>
        </w:rPr>
        <w:t xml:space="preserve"> </w:t>
      </w:r>
    </w:p>
    <w:p>
      <w:pPr>
        <w:rPr>
          <w:rFonts w:hint="default"/>
          <w:lang w:val="en-IN"/>
        </w:rPr>
      </w:pPr>
      <w:r>
        <w:rPr>
          <w:rFonts w:hint="default"/>
          <w:lang w:val="en-IN"/>
        </w:rPr>
        <w:t xml:space="preserve"> INFO:Timing:3412 - To improve timing, see the </w:t>
      </w:r>
      <w:r>
        <w:rPr>
          <w:rFonts w:hint="default"/>
          <w:lang w:val="en-IN"/>
        </w:rPr>
        <w:fldChar w:fldCharType="begin"/>
      </w:r>
      <w:r>
        <w:rPr>
          <w:rFonts w:hint="default"/>
          <w:lang w:val="en-IN"/>
        </w:rPr>
        <w:instrText xml:space="preserve"> HYPERLINK "C:\\Users\\jayak\\AppData\\Local\\Temp\\infoHelpLink^UG612" </w:instrText>
      </w:r>
      <w:r>
        <w:rPr>
          <w:rFonts w:hint="default"/>
          <w:lang w:val="en-IN"/>
        </w:rPr>
        <w:fldChar w:fldCharType="separate"/>
      </w:r>
      <w:r>
        <w:rPr>
          <w:rFonts w:hint="default"/>
          <w:lang w:val="en-IN"/>
        </w:rPr>
        <w:t>Timing Closure User Guide (UG612).</w:t>
      </w:r>
      <w:r>
        <w:rPr>
          <w:rFonts w:hint="default"/>
          <w:lang w:val="en-IN"/>
        </w:rPr>
        <w:fldChar w:fldCharType="end"/>
      </w:r>
      <w:r>
        <w:rPr>
          <w:rFonts w:hint="default"/>
          <w:lang w:val="en-IN"/>
        </w:rPr>
        <w:t xml:space="preserve"> </w:t>
      </w:r>
    </w:p>
    <w:p>
      <w:pPr>
        <w:rPr>
          <w:rFonts w:hint="default"/>
          <w:lang w:val="en-IN"/>
        </w:rPr>
      </w:pPr>
      <w:r>
        <w:rPr>
          <w:rFonts w:hint="default"/>
          <w:lang w:val="en-IN"/>
        </w:rPr>
        <w:t xml:space="preserve"> </w:t>
      </w:r>
      <w:bookmarkStart w:id="3" w:name="anchor4"/>
      <w:bookmarkEnd w:id="3"/>
      <w:r>
        <w:rPr>
          <w:rFonts w:hint="default"/>
          <w:lang w:val="en-IN"/>
        </w:rPr>
        <w:t xml:space="preserve">INFO:Timing:2752 - To get complete path coverage, use the unconstrained paths  </w:t>
      </w:r>
    </w:p>
    <w:p>
      <w:pPr>
        <w:rPr>
          <w:rFonts w:hint="default"/>
          <w:lang w:val="en-IN"/>
        </w:rPr>
      </w:pPr>
      <w:r>
        <w:rPr>
          <w:rFonts w:hint="default"/>
          <w:lang w:val="en-IN"/>
        </w:rPr>
        <w:t xml:space="preserve">    option. All paths that are not constrained will be reported in the  </w:t>
      </w:r>
    </w:p>
    <w:p>
      <w:pPr>
        <w:rPr>
          <w:rFonts w:hint="default"/>
          <w:lang w:val="en-IN"/>
        </w:rPr>
      </w:pPr>
      <w:r>
        <w:rPr>
          <w:rFonts w:hint="default"/>
          <w:lang w:val="en-IN"/>
        </w:rPr>
        <w:t xml:space="preserve">    unconstrained paths section(s) of the report. </w:t>
      </w:r>
    </w:p>
    <w:p>
      <w:pPr>
        <w:rPr>
          <w:rFonts w:hint="default"/>
          <w:lang w:val="en-IN"/>
        </w:rPr>
      </w:pPr>
      <w:r>
        <w:rPr>
          <w:rFonts w:hint="default"/>
          <w:lang w:val="en-IN"/>
        </w:rPr>
        <w:t xml:space="preserve"> </w:t>
      </w:r>
      <w:bookmarkStart w:id="4" w:name="anchor5"/>
      <w:bookmarkEnd w:id="4"/>
      <w:r>
        <w:rPr>
          <w:rFonts w:hint="default"/>
          <w:lang w:val="en-IN"/>
        </w:rPr>
        <w:t xml:space="preserve">INFO:Timing:3339 - The clock-to-out numbers in this timing report are based on  </w:t>
      </w:r>
    </w:p>
    <w:p>
      <w:pPr>
        <w:rPr>
          <w:rFonts w:hint="default"/>
          <w:lang w:val="en-IN"/>
        </w:rPr>
      </w:pPr>
      <w:r>
        <w:rPr>
          <w:rFonts w:hint="default"/>
          <w:lang w:val="en-IN"/>
        </w:rPr>
        <w:t xml:space="preserve">    a 50 Ohm transmission line loading model.  For the details of this model,  </w:t>
      </w:r>
    </w:p>
    <w:p>
      <w:pPr>
        <w:rPr>
          <w:rFonts w:hint="default"/>
          <w:lang w:val="en-IN"/>
        </w:rPr>
      </w:pPr>
      <w:r>
        <w:rPr>
          <w:rFonts w:hint="default"/>
          <w:lang w:val="en-IN"/>
        </w:rPr>
        <w:t xml:space="preserve">    and for more information on accounting for different loading conditions,  </w:t>
      </w:r>
    </w:p>
    <w:p>
      <w:pPr>
        <w:rPr>
          <w:rFonts w:hint="default"/>
          <w:lang w:val="en-IN"/>
        </w:rPr>
      </w:pPr>
      <w:r>
        <w:rPr>
          <w:rFonts w:hint="default"/>
          <w:lang w:val="en-IN"/>
        </w:rPr>
        <w:t xml:space="preserve">    please see the device datasheet. </w:t>
      </w:r>
    </w:p>
    <w:p>
      <w:pPr>
        <w:rPr>
          <w:rFonts w:hint="default"/>
          <w:lang w:val="en-IN"/>
        </w:rPr>
      </w:pPr>
      <w:r>
        <w:rPr>
          <w:rFonts w:hint="default"/>
          <w:lang w:val="en-IN"/>
        </w:rPr>
        <w:t xml:space="preserve">  </w:t>
      </w:r>
    </w:p>
    <w:p>
      <w:pPr>
        <w:rPr>
          <w:rFonts w:hint="default"/>
          <w:lang w:val="en-IN"/>
        </w:rPr>
      </w:pPr>
      <w:r>
        <w:rPr>
          <w:rFonts w:hint="default"/>
          <w:lang w:val="en-IN"/>
        </w:rPr>
        <w:t xml:space="preserve">  </w:t>
      </w:r>
    </w:p>
    <w:p>
      <w:pPr>
        <w:rPr>
          <w:rFonts w:hint="default"/>
          <w:lang w:val="en-IN"/>
        </w:rPr>
      </w:pPr>
      <w:r>
        <w:rPr>
          <w:rFonts w:hint="default"/>
          <w:lang w:val="en-IN"/>
        </w:rPr>
        <w:t xml:space="preserve">  </w:t>
      </w:r>
    </w:p>
    <w:p>
      <w:pPr>
        <w:rPr>
          <w:rFonts w:hint="default"/>
          <w:lang w:val="en-IN"/>
        </w:rPr>
      </w:pPr>
      <w:r>
        <w:rPr>
          <w:rFonts w:hint="default"/>
          <w:lang w:val="en-IN"/>
        </w:rPr>
        <w:t xml:space="preserve"> Data Sheet report: </w:t>
      </w:r>
    </w:p>
    <w:p>
      <w:pPr>
        <w:rPr>
          <w:rFonts w:hint="default"/>
          <w:lang w:val="en-IN"/>
        </w:rPr>
      </w:pPr>
      <w:r>
        <w:rPr>
          <w:rFonts w:hint="default"/>
          <w:lang w:val="en-IN"/>
        </w:rPr>
        <w:t xml:space="preserve"> ----------------- </w:t>
      </w:r>
    </w:p>
    <w:p>
      <w:pPr>
        <w:rPr>
          <w:rFonts w:hint="default"/>
          <w:lang w:val="en-IN"/>
        </w:rPr>
      </w:pPr>
      <w:r>
        <w:rPr>
          <w:rFonts w:hint="default"/>
          <w:lang w:val="en-IN"/>
        </w:rPr>
        <w:t xml:space="preserve"> All values displayed in nanoseconds (ns) </w:t>
      </w:r>
    </w:p>
    <w:p>
      <w:pPr>
        <w:rPr>
          <w:rFonts w:hint="default"/>
          <w:lang w:val="en-IN"/>
        </w:rPr>
      </w:pPr>
      <w:r>
        <w:rPr>
          <w:rFonts w:hint="default"/>
          <w:lang w:val="en-IN"/>
        </w:rPr>
        <w:t xml:space="preserve">  </w:t>
      </w:r>
    </w:p>
    <w:p>
      <w:pPr>
        <w:rPr>
          <w:rFonts w:hint="default"/>
          <w:lang w:val="en-IN"/>
        </w:rPr>
      </w:pPr>
      <w:r>
        <w:rPr>
          <w:rFonts w:hint="default"/>
          <w:lang w:val="en-IN"/>
        </w:rPr>
        <w:t xml:space="preserve"> Setup/Hold to clock clk </w:t>
      </w:r>
    </w:p>
    <w:p>
      <w:pPr>
        <w:rPr>
          <w:rFonts w:hint="default"/>
          <w:lang w:val="en-IN"/>
        </w:rPr>
      </w:pPr>
      <w:r>
        <w:rPr>
          <w:rFonts w:hint="default"/>
          <w:lang w:val="en-IN"/>
        </w:rPr>
        <w:t xml:space="preserve"> ------------+------------+------------+------------+------------+------------------+--------+ </w:t>
      </w:r>
    </w:p>
    <w:p>
      <w:pPr>
        <w:rPr>
          <w:rFonts w:hint="default"/>
          <w:lang w:val="en-IN"/>
        </w:rPr>
      </w:pPr>
      <w:r>
        <w:rPr>
          <w:rFonts w:hint="default"/>
          <w:lang w:val="en-IN"/>
        </w:rPr>
        <w:t xml:space="preserve">             |Max Setup to|  Process   |Max Hold to |  Process   |                  | Clock  | </w:t>
      </w:r>
    </w:p>
    <w:p>
      <w:pPr>
        <w:rPr>
          <w:rFonts w:hint="default"/>
          <w:lang w:val="en-IN"/>
        </w:rPr>
      </w:pPr>
      <w:r>
        <w:rPr>
          <w:rFonts w:hint="default"/>
          <w:lang w:val="en-IN"/>
        </w:rPr>
        <w:t xml:space="preserve"> Source      | clk (edge) |   Corner   | clk (edge) |   Corner   |Internal Clock(s) | Phase  | </w:t>
      </w:r>
    </w:p>
    <w:p>
      <w:pPr>
        <w:rPr>
          <w:rFonts w:hint="default"/>
          <w:lang w:val="en-IN"/>
        </w:rPr>
      </w:pPr>
      <w:r>
        <w:rPr>
          <w:rFonts w:hint="default"/>
          <w:lang w:val="en-IN"/>
        </w:rPr>
        <w:t xml:space="preserve"> ------------+------------+------------+------------+------------+------------------+--------+ </w:t>
      </w:r>
    </w:p>
    <w:p>
      <w:pPr>
        <w:rPr>
          <w:rFonts w:hint="default"/>
          <w:lang w:val="en-IN"/>
        </w:rPr>
      </w:pPr>
      <w:r>
        <w:rPr>
          <w:rFonts w:hint="default"/>
          <w:lang w:val="en-IN"/>
        </w:rPr>
        <w:t xml:space="preserve"> data_in&lt;0&gt;  |   -0.478(R)|      FAST  |    2.609(R)|      SLOW  |clk_BUFGP         |   0.000| </w:t>
      </w:r>
    </w:p>
    <w:p>
      <w:pPr>
        <w:rPr>
          <w:rFonts w:hint="default"/>
          <w:lang w:val="en-IN"/>
        </w:rPr>
      </w:pPr>
      <w:r>
        <w:rPr>
          <w:rFonts w:hint="default"/>
          <w:lang w:val="en-IN"/>
        </w:rPr>
        <w:t xml:space="preserve"> data_in&lt;1&gt;  |   -0.496(R)|      FAST  |    2.617(R)|      SLOW  |clk_BUFGP         |   0.000| </w:t>
      </w:r>
    </w:p>
    <w:p>
      <w:pPr>
        <w:rPr>
          <w:rFonts w:hint="default"/>
          <w:lang w:val="en-IN"/>
        </w:rPr>
      </w:pPr>
      <w:r>
        <w:rPr>
          <w:rFonts w:hint="default"/>
          <w:lang w:val="en-IN"/>
        </w:rPr>
        <w:t xml:space="preserve"> data_in&lt;2&gt;  |   -0.569(R)|      FAST  |    2.748(R)|      SLOW  |clk_BUFGP         |   0.000| </w:t>
      </w:r>
    </w:p>
    <w:p>
      <w:pPr>
        <w:rPr>
          <w:rFonts w:hint="default"/>
          <w:lang w:val="en-IN"/>
        </w:rPr>
      </w:pPr>
      <w:r>
        <w:rPr>
          <w:rFonts w:hint="default"/>
          <w:lang w:val="en-IN"/>
        </w:rPr>
        <w:t xml:space="preserve"> data_in&lt;3&gt;  |   -0.524(R)|      FAST  |    2.634(R)|      SLOW  |clk_BUFGP         |   0.000| </w:t>
      </w:r>
    </w:p>
    <w:p>
      <w:pPr>
        <w:rPr>
          <w:rFonts w:hint="default"/>
          <w:lang w:val="en-IN"/>
        </w:rPr>
      </w:pPr>
      <w:r>
        <w:rPr>
          <w:rFonts w:hint="default"/>
          <w:lang w:val="en-IN"/>
        </w:rPr>
        <w:t xml:space="preserve"> data_in&lt;4&gt;  |   -0.554(R)|      FAST  |    2.680(R)|      SLOW  |clk_BUFGP         |   0.000| </w:t>
      </w:r>
    </w:p>
    <w:p>
      <w:pPr>
        <w:rPr>
          <w:rFonts w:hint="default"/>
          <w:lang w:val="en-IN"/>
        </w:rPr>
      </w:pPr>
      <w:r>
        <w:rPr>
          <w:rFonts w:hint="default"/>
          <w:lang w:val="en-IN"/>
        </w:rPr>
        <w:t xml:space="preserve"> data_in&lt;5&gt;  |   -0.497(R)|      FAST  |    2.619(R)|      SLOW  |clk_BUFGP         |   0.000| </w:t>
      </w:r>
    </w:p>
    <w:p>
      <w:pPr>
        <w:rPr>
          <w:rFonts w:hint="default"/>
          <w:lang w:val="en-IN"/>
        </w:rPr>
      </w:pPr>
      <w:r>
        <w:rPr>
          <w:rFonts w:hint="default"/>
          <w:lang w:val="en-IN"/>
        </w:rPr>
        <w:t xml:space="preserve"> data_in&lt;6&gt;  |   -0.401(R)|      FAST  |    2.655(R)|      SLOW  |clk_BUFGP         |   0.000| </w:t>
      </w:r>
    </w:p>
    <w:p>
      <w:pPr>
        <w:rPr>
          <w:rFonts w:hint="default"/>
          <w:lang w:val="en-IN"/>
        </w:rPr>
      </w:pPr>
      <w:r>
        <w:rPr>
          <w:rFonts w:hint="default"/>
          <w:lang w:val="en-IN"/>
        </w:rPr>
        <w:t xml:space="preserve"> data_in&lt;7&gt;  |   -0.417(R)|      FAST  |    2.715(R)|      SLOW  |clk_BUFGP         |   0.000| </w:t>
      </w:r>
    </w:p>
    <w:p>
      <w:pPr>
        <w:rPr>
          <w:rFonts w:hint="default"/>
          <w:lang w:val="en-IN"/>
        </w:rPr>
      </w:pPr>
      <w:r>
        <w:rPr>
          <w:rFonts w:hint="default"/>
          <w:lang w:val="en-IN"/>
        </w:rPr>
        <w:t xml:space="preserve"> rd          |   -0.003(R)|      FAST  |    2.304(R)|      SLOW  |clk_BUFGP         |   0.000| </w:t>
      </w:r>
    </w:p>
    <w:p>
      <w:pPr>
        <w:rPr>
          <w:rFonts w:hint="default"/>
          <w:lang w:val="en-IN"/>
        </w:rPr>
      </w:pPr>
      <w:r>
        <w:rPr>
          <w:rFonts w:hint="default"/>
          <w:lang w:val="en-IN"/>
        </w:rPr>
        <w:t xml:space="preserve"> rst_n       |    0.057(R)|      FAST  |    1.793(R)|      SLOW  |clk_BUFGP         |   0.000| </w:t>
      </w:r>
    </w:p>
    <w:p>
      <w:pPr>
        <w:rPr>
          <w:rFonts w:hint="default"/>
          <w:lang w:val="en-IN"/>
        </w:rPr>
      </w:pPr>
      <w:r>
        <w:rPr>
          <w:rFonts w:hint="default"/>
          <w:lang w:val="en-IN"/>
        </w:rPr>
        <w:t xml:space="preserve"> wr          |    0.639(R)|      FAST  |    2.009(R)|      SLOW  |clk_BUFGP         |   0.000| </w:t>
      </w:r>
    </w:p>
    <w:p>
      <w:pPr>
        <w:rPr>
          <w:rFonts w:hint="default"/>
          <w:lang w:val="en-IN"/>
        </w:rPr>
      </w:pPr>
      <w:r>
        <w:rPr>
          <w:rFonts w:hint="default"/>
          <w:lang w:val="en-IN"/>
        </w:rPr>
        <w:t xml:space="preserve"> ------------+------------+------------+------------+------------+------------------+--------+ </w:t>
      </w:r>
    </w:p>
    <w:p>
      <w:pPr>
        <w:rPr>
          <w:rFonts w:hint="default"/>
          <w:lang w:val="en-IN"/>
        </w:rPr>
      </w:pPr>
      <w:r>
        <w:rPr>
          <w:rFonts w:hint="default"/>
          <w:lang w:val="en-IN"/>
        </w:rPr>
        <w:t xml:space="preserve">  </w:t>
      </w:r>
    </w:p>
    <w:p>
      <w:pPr>
        <w:rPr>
          <w:rFonts w:hint="default"/>
          <w:lang w:val="en-IN"/>
        </w:rPr>
      </w:pPr>
      <w:r>
        <w:rPr>
          <w:rFonts w:hint="default"/>
          <w:lang w:val="en-IN"/>
        </w:rPr>
        <w:t xml:space="preserve"> </w:t>
      </w:r>
      <w:bookmarkStart w:id="5" w:name="anchor8"/>
      <w:bookmarkEnd w:id="5"/>
      <w:r>
        <w:rPr>
          <w:rFonts w:hint="default"/>
          <w:lang w:val="en-IN"/>
        </w:rPr>
        <w:t xml:space="preserve">Clock clk to Pad </w:t>
      </w:r>
    </w:p>
    <w:p>
      <w:pPr>
        <w:rPr>
          <w:rFonts w:hint="default"/>
          <w:lang w:val="en-IN"/>
        </w:rPr>
      </w:pPr>
      <w:r>
        <w:rPr>
          <w:rFonts w:hint="default"/>
          <w:lang w:val="en-IN"/>
        </w:rPr>
        <w:t xml:space="preserve"> --------------+-----------------+------------+-----------------+------------+------------------+--------+ </w:t>
      </w:r>
    </w:p>
    <w:p>
      <w:pPr>
        <w:rPr>
          <w:rFonts w:hint="default"/>
          <w:lang w:val="en-IN"/>
        </w:rPr>
      </w:pPr>
      <w:r>
        <w:rPr>
          <w:rFonts w:hint="default"/>
          <w:lang w:val="en-IN"/>
        </w:rPr>
        <w:t xml:space="preserve">               |Max (slowest) clk|  Process   |Min (fastest) clk|  Process   |                  | Clock  | </w:t>
      </w:r>
    </w:p>
    <w:p>
      <w:pPr>
        <w:rPr>
          <w:rFonts w:hint="default"/>
          <w:lang w:val="en-IN"/>
        </w:rPr>
      </w:pPr>
      <w:r>
        <w:rPr>
          <w:rFonts w:hint="default"/>
          <w:lang w:val="en-IN"/>
        </w:rPr>
        <w:t xml:space="preserve"> Destination   |  (edge) to PAD  |   Corner   |  (edge) to PAD  |   Corner   |Internal Clock(s) | Phase  | </w:t>
      </w:r>
    </w:p>
    <w:p>
      <w:pPr>
        <w:rPr>
          <w:rFonts w:hint="default"/>
          <w:lang w:val="en-IN"/>
        </w:rPr>
      </w:pPr>
      <w:r>
        <w:rPr>
          <w:rFonts w:hint="default"/>
          <w:lang w:val="en-IN"/>
        </w:rPr>
        <w:t xml:space="preserve"> --------------+-----------------+------------+-----------------+------------+------------------+--------+ </w:t>
      </w:r>
    </w:p>
    <w:p>
      <w:pPr>
        <w:rPr>
          <w:rFonts w:hint="default"/>
          <w:lang w:val="en-IN"/>
        </w:rPr>
      </w:pPr>
      <w:r>
        <w:rPr>
          <w:rFonts w:hint="default"/>
          <w:lang w:val="en-IN"/>
        </w:rPr>
        <w:t xml:space="preserve"> data_out&lt;0&gt;   |         8.950(R)|      SLOW  |         3.639(R)|      FAST  |clk_BUFGP         |   0.000| </w:t>
      </w:r>
    </w:p>
    <w:p>
      <w:pPr>
        <w:rPr>
          <w:rFonts w:hint="default"/>
          <w:lang w:val="en-IN"/>
        </w:rPr>
      </w:pPr>
      <w:r>
        <w:rPr>
          <w:rFonts w:hint="default"/>
          <w:lang w:val="en-IN"/>
        </w:rPr>
        <w:t xml:space="preserve"> data_out&lt;1&gt;   |         8.811(R)|      SLOW  |         3.554(R)|      FAST  |clk_BUFGP         |   0.000| </w:t>
      </w:r>
    </w:p>
    <w:p>
      <w:pPr>
        <w:rPr>
          <w:rFonts w:hint="default"/>
          <w:lang w:val="en-IN"/>
        </w:rPr>
      </w:pPr>
      <w:r>
        <w:rPr>
          <w:rFonts w:hint="default"/>
          <w:lang w:val="en-IN"/>
        </w:rPr>
        <w:t xml:space="preserve"> data_out&lt;2&gt;   |         8.966(R)|      SLOW  |         3.562(R)|      FAST  |clk_BUFGP         |   0.000| </w:t>
      </w:r>
    </w:p>
    <w:p>
      <w:pPr>
        <w:rPr>
          <w:rFonts w:hint="default"/>
          <w:lang w:val="en-IN"/>
        </w:rPr>
      </w:pPr>
      <w:r>
        <w:rPr>
          <w:rFonts w:hint="default"/>
          <w:lang w:val="en-IN"/>
        </w:rPr>
        <w:t xml:space="preserve"> data_out&lt;3&gt;   |         8.717(R)|      SLOW  |         3.451(R)|      FAST  |clk_BUFGP         |   0.000| </w:t>
      </w:r>
    </w:p>
    <w:p>
      <w:pPr>
        <w:rPr>
          <w:rFonts w:hint="default"/>
          <w:lang w:val="en-IN"/>
        </w:rPr>
      </w:pPr>
      <w:r>
        <w:rPr>
          <w:rFonts w:hint="default"/>
          <w:lang w:val="en-IN"/>
        </w:rPr>
        <w:t xml:space="preserve"> data_out&lt;4&gt;   |         8.880(R)|      SLOW  |         3.511(R)|      FAST  |clk_BUFGP         |   0.000| </w:t>
      </w:r>
    </w:p>
    <w:p>
      <w:pPr>
        <w:rPr>
          <w:rFonts w:hint="default"/>
          <w:lang w:val="en-IN"/>
        </w:rPr>
      </w:pPr>
      <w:r>
        <w:rPr>
          <w:rFonts w:hint="default"/>
          <w:lang w:val="en-IN"/>
        </w:rPr>
        <w:t xml:space="preserve"> data_out&lt;5&gt;   |         8.782(R)|      SLOW  |         3.466(R)|      FAST  |clk_BUFGP         |   0.000| </w:t>
      </w:r>
    </w:p>
    <w:p>
      <w:pPr>
        <w:rPr>
          <w:rFonts w:hint="default"/>
          <w:lang w:val="en-IN"/>
        </w:rPr>
      </w:pPr>
      <w:r>
        <w:rPr>
          <w:rFonts w:hint="default"/>
          <w:lang w:val="en-IN"/>
        </w:rPr>
        <w:t xml:space="preserve"> data_out&lt;6&gt;   |         8.629(R)|      SLOW  |         3.421(R)|      FAST  |clk_BUFGP         |   0.000| </w:t>
      </w:r>
    </w:p>
    <w:p>
      <w:pPr>
        <w:rPr>
          <w:rFonts w:hint="default"/>
          <w:lang w:val="en-IN"/>
        </w:rPr>
      </w:pPr>
      <w:r>
        <w:rPr>
          <w:rFonts w:hint="default"/>
          <w:lang w:val="en-IN"/>
        </w:rPr>
        <w:t xml:space="preserve"> data_out&lt;7&gt;   |         8.625(R)|      SLOW  |         3.448(R)|      FAST  |clk_BUFGP         |   0.000| </w:t>
      </w:r>
    </w:p>
    <w:p>
      <w:pPr>
        <w:rPr>
          <w:rFonts w:hint="default"/>
          <w:lang w:val="en-IN"/>
        </w:rPr>
      </w:pPr>
      <w:r>
        <w:rPr>
          <w:rFonts w:hint="default"/>
          <w:lang w:val="en-IN"/>
        </w:rPr>
        <w:t xml:space="preserve"> fifo_empty    |         8.828(R)|      SLOW  |         3.554(R)|      FAST  |clk_BUFGP         |   0.000| </w:t>
      </w:r>
    </w:p>
    <w:p>
      <w:pPr>
        <w:rPr>
          <w:rFonts w:hint="default"/>
          <w:lang w:val="en-IN"/>
        </w:rPr>
      </w:pPr>
      <w:r>
        <w:rPr>
          <w:rFonts w:hint="default"/>
          <w:lang w:val="en-IN"/>
        </w:rPr>
        <w:t xml:space="preserve"> fifo_full     |         9.176(R)|      SLOW  |         3.694(R)|      FAST  |clk_BUFGP         |   0.000| </w:t>
      </w:r>
    </w:p>
    <w:p>
      <w:pPr>
        <w:rPr>
          <w:rFonts w:hint="default"/>
          <w:lang w:val="en-IN"/>
        </w:rPr>
      </w:pPr>
      <w:r>
        <w:rPr>
          <w:rFonts w:hint="default"/>
          <w:lang w:val="en-IN"/>
        </w:rPr>
        <w:t xml:space="preserve"> fifo_overflow |         7.654(R)|      SLOW  |         3.163(R)|      FAST  |clk_BUFGP         |   0.000| </w:t>
      </w:r>
    </w:p>
    <w:p>
      <w:pPr>
        <w:rPr>
          <w:rFonts w:hint="default"/>
          <w:lang w:val="en-IN"/>
        </w:rPr>
      </w:pPr>
      <w:r>
        <w:rPr>
          <w:rFonts w:hint="default"/>
          <w:lang w:val="en-IN"/>
        </w:rPr>
        <w:t xml:space="preserve"> fifo_threshold|         8.841(R)|      SLOW  |         3.436(R)|      FAST  |clk_BUFGP         |   0.000| </w:t>
      </w:r>
    </w:p>
    <w:p>
      <w:pPr>
        <w:rPr>
          <w:rFonts w:hint="default"/>
          <w:lang w:val="en-IN"/>
        </w:rPr>
      </w:pPr>
      <w:r>
        <w:rPr>
          <w:rFonts w:hint="default"/>
          <w:lang w:val="en-IN"/>
        </w:rPr>
        <w:t xml:space="preserve"> fifo_underflow|         7.807(R)|      SLOW  |         3.240(R)|      FAST  |clk_BUFGP         |   0.000| </w:t>
      </w:r>
    </w:p>
    <w:p>
      <w:pPr>
        <w:rPr>
          <w:rFonts w:hint="default"/>
          <w:lang w:val="en-IN"/>
        </w:rPr>
      </w:pPr>
      <w:r>
        <w:rPr>
          <w:rFonts w:hint="default"/>
          <w:lang w:val="en-IN"/>
        </w:rPr>
        <w:t xml:space="preserve"> --------------+-----------------+------------+-----------------+------------+------------------+--------+ </w:t>
      </w:r>
    </w:p>
    <w:p>
      <w:pPr>
        <w:rPr>
          <w:rFonts w:hint="default"/>
          <w:lang w:val="en-IN"/>
        </w:rPr>
      </w:pPr>
      <w:r>
        <w:rPr>
          <w:rFonts w:hint="default"/>
          <w:lang w:val="en-IN"/>
        </w:rPr>
        <w:t xml:space="preserve">  </w:t>
      </w:r>
    </w:p>
    <w:p>
      <w:pPr>
        <w:rPr>
          <w:rFonts w:hint="default"/>
          <w:lang w:val="en-IN"/>
        </w:rPr>
      </w:pPr>
      <w:r>
        <w:rPr>
          <w:rFonts w:hint="default"/>
          <w:lang w:val="en-IN"/>
        </w:rPr>
        <w:t xml:space="preserve"> </w:t>
      </w:r>
      <w:bookmarkStart w:id="6" w:name="anchor9"/>
      <w:bookmarkEnd w:id="6"/>
      <w:r>
        <w:rPr>
          <w:rFonts w:hint="default"/>
          <w:lang w:val="en-IN"/>
        </w:rPr>
        <w:t xml:space="preserve">Clock to Setup on destination clock clk </w:t>
      </w:r>
    </w:p>
    <w:p>
      <w:pPr>
        <w:rPr>
          <w:rFonts w:hint="default"/>
          <w:lang w:val="en-IN"/>
        </w:rPr>
      </w:pPr>
      <w:r>
        <w:rPr>
          <w:rFonts w:hint="default"/>
          <w:lang w:val="en-IN"/>
        </w:rPr>
        <w:t xml:space="preserve"> ---------------+---------+---------+---------+---------+ </w:t>
      </w:r>
    </w:p>
    <w:p>
      <w:pPr>
        <w:rPr>
          <w:rFonts w:hint="default"/>
          <w:lang w:val="en-IN"/>
        </w:rPr>
      </w:pPr>
      <w:r>
        <w:rPr>
          <w:rFonts w:hint="default"/>
          <w:lang w:val="en-IN"/>
        </w:rPr>
        <w:t xml:space="preserve">                | Src:Rise| Src:Fall| Src:Rise| Src:Fall| </w:t>
      </w:r>
    </w:p>
    <w:p>
      <w:pPr>
        <w:rPr>
          <w:rFonts w:hint="default"/>
          <w:lang w:val="en-IN"/>
        </w:rPr>
      </w:pPr>
      <w:r>
        <w:rPr>
          <w:rFonts w:hint="default"/>
          <w:lang w:val="en-IN"/>
        </w:rPr>
        <w:t xml:space="preserve"> Source Clock   |Dest:Rise|Dest:Rise|Dest:Fall|Dest:Fall| </w:t>
      </w:r>
    </w:p>
    <w:p>
      <w:pPr>
        <w:rPr>
          <w:rFonts w:hint="default"/>
          <w:lang w:val="en-IN"/>
        </w:rPr>
      </w:pPr>
      <w:r>
        <w:rPr>
          <w:rFonts w:hint="default"/>
          <w:lang w:val="en-IN"/>
        </w:rPr>
        <w:t xml:space="preserve"> ---------------+---------+---------+---------+---------+ </w:t>
      </w:r>
    </w:p>
    <w:p>
      <w:pPr>
        <w:rPr>
          <w:rFonts w:hint="default"/>
          <w:lang w:val="en-IN"/>
        </w:rPr>
      </w:pPr>
      <w:r>
        <w:rPr>
          <w:rFonts w:hint="default"/>
          <w:lang w:val="en-IN"/>
        </w:rPr>
        <w:t xml:space="preserve"> clk            |    2.446|         |         |         | </w:t>
      </w:r>
    </w:p>
    <w:p>
      <w:pPr>
        <w:rPr>
          <w:rFonts w:hint="default"/>
          <w:lang w:val="en-IN"/>
        </w:rPr>
      </w:pPr>
      <w:r>
        <w:rPr>
          <w:rFonts w:hint="default"/>
          <w:lang w:val="en-IN"/>
        </w:rPr>
        <w:t xml:space="preserve"> ---------------+---------+---------+---------+---------+ </w:t>
      </w:r>
    </w:p>
    <w:p>
      <w:pPr>
        <w:rPr>
          <w:rFonts w:hint="default"/>
          <w:lang w:val="en-IN"/>
        </w:rPr>
      </w:pPr>
      <w:r>
        <w:rPr>
          <w:rFonts w:hint="default"/>
          <w:lang w:val="en-IN"/>
        </w:rPr>
        <w:t xml:space="preserve">  </w:t>
      </w:r>
    </w:p>
    <w:p>
      <w:pPr>
        <w:rPr>
          <w:rFonts w:hint="default"/>
          <w:lang w:val="en-IN"/>
        </w:rPr>
      </w:pPr>
      <w:r>
        <w:rPr>
          <w:rFonts w:hint="default"/>
          <w:lang w:val="en-IN"/>
        </w:rPr>
        <w:t xml:space="preserve">  </w:t>
      </w:r>
    </w:p>
    <w:p>
      <w:pPr>
        <w:rPr>
          <w:rFonts w:hint="default"/>
          <w:lang w:val="en-IN"/>
        </w:rPr>
      </w:pPr>
      <w:r>
        <w:rPr>
          <w:rFonts w:hint="default"/>
          <w:lang w:val="en-IN"/>
        </w:rPr>
        <w:t xml:space="preserve"> Analysis completed Fri Dec 16 18:14:51 2022  </w:t>
      </w:r>
    </w:p>
    <w:p>
      <w:pPr>
        <w:rPr>
          <w:rFonts w:hint="default"/>
          <w:lang w:val="en-IN"/>
        </w:rPr>
      </w:pPr>
      <w:r>
        <w:rPr>
          <w:rFonts w:hint="default"/>
          <w:lang w:val="en-IN"/>
        </w:rPr>
        <w:t xml:space="preserve"> -------------------------------------------------------------------------------- </w:t>
      </w:r>
    </w:p>
    <w:p>
      <w:pPr>
        <w:rPr>
          <w:rFonts w:hint="default"/>
          <w:lang w:val="en-IN"/>
        </w:rPr>
      </w:pPr>
      <w:r>
        <w:rPr>
          <w:rFonts w:hint="default"/>
          <w:lang w:val="en-IN"/>
        </w:rPr>
        <w:t xml:space="preserve">  </w:t>
      </w:r>
    </w:p>
    <w:p>
      <w:pPr>
        <w:rPr>
          <w:rFonts w:hint="default"/>
          <w:lang w:val="en-IN"/>
        </w:rPr>
      </w:pPr>
      <w:r>
        <w:rPr>
          <w:rFonts w:hint="default"/>
          <w:lang w:val="en-IN"/>
        </w:rPr>
        <w:t xml:space="preserve"> </w:t>
      </w:r>
      <w:bookmarkStart w:id="7" w:name="anchor10"/>
      <w:bookmarkEnd w:id="7"/>
      <w:r>
        <w:rPr>
          <w:rFonts w:hint="default"/>
          <w:lang w:val="en-IN"/>
        </w:rPr>
        <w:t xml:space="preserve">Trace Settings: </w:t>
      </w:r>
    </w:p>
    <w:p>
      <w:pPr>
        <w:rPr>
          <w:rFonts w:hint="default"/>
          <w:lang w:val="en-IN"/>
        </w:rPr>
      </w:pPr>
      <w:r>
        <w:rPr>
          <w:rFonts w:hint="default"/>
          <w:lang w:val="en-IN"/>
        </w:rPr>
        <w:t xml:space="preserve"> ------------------------- </w:t>
      </w:r>
    </w:p>
    <w:p>
      <w:pPr>
        <w:rPr>
          <w:rFonts w:hint="default"/>
          <w:lang w:val="en-IN"/>
        </w:rPr>
      </w:pPr>
      <w:r>
        <w:rPr>
          <w:rFonts w:hint="default"/>
          <w:lang w:val="en-IN"/>
        </w:rPr>
        <w:t xml:space="preserve"> Trace Settings  </w:t>
      </w:r>
    </w:p>
    <w:p>
      <w:pPr>
        <w:rPr>
          <w:rFonts w:hint="default"/>
          <w:lang w:val="en-IN"/>
        </w:rPr>
      </w:pPr>
      <w:r>
        <w:rPr>
          <w:rFonts w:hint="default"/>
          <w:lang w:val="en-IN"/>
        </w:rPr>
        <w:t xml:space="preserve">  </w:t>
      </w:r>
    </w:p>
    <w:p>
      <w:pPr>
        <w:rPr>
          <w:rFonts w:hint="default"/>
          <w:lang w:val="en-IN"/>
        </w:rPr>
      </w:pPr>
      <w:r>
        <w:rPr>
          <w:rFonts w:hint="default"/>
          <w:lang w:val="en-IN"/>
        </w:rPr>
        <w:t xml:space="preserve"> Peak Memory Usage: 632 MB </w:t>
      </w:r>
    </w:p>
    <w:p>
      <w:pPr>
        <w:rPr>
          <w:rFonts w:hint="default"/>
          <w:lang w:val="en-IN"/>
        </w:rPr>
      </w:pPr>
      <w:r>
        <w:rPr>
          <w:rFonts w:hint="default"/>
          <w:lang w:val="en-IN"/>
        </w:rPr>
        <w:t xml:space="preserve">  </w:t>
      </w:r>
    </w:p>
    <w:p>
      <w:pPr>
        <w:rPr>
          <w:rFonts w:hint="default"/>
          <w:lang w:val="en-IN"/>
        </w:rPr>
      </w:pPr>
      <w:r>
        <w:rPr>
          <w:rFonts w:hint="default"/>
          <w:lang w:val="en-IN"/>
        </w:rPr>
        <w:t xml:space="preserve">  </w:t>
      </w: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r>
        <w:rPr>
          <w:rFonts w:hint="default"/>
          <w:b/>
          <w:bCs/>
          <w:sz w:val="32"/>
          <w:szCs w:val="32"/>
          <w:u w:val="single"/>
          <w:lang w:val="en-IN"/>
        </w:rPr>
        <w:t>PINOUT REPORT :</w:t>
      </w:r>
    </w:p>
    <w:p>
      <w:pPr>
        <w:rPr>
          <w:rFonts w:hint="default"/>
          <w:lang w:val="en-IN"/>
        </w:rPr>
      </w:pPr>
      <w:r>
        <w:rPr>
          <w:rFonts w:hint="default"/>
          <w:lang w:val="en-IN"/>
        </w:rPr>
        <w:t>Pinout Report  -  Fri Dec 16 19:32:38 2022</w:t>
      </w:r>
    </w:p>
    <w:tbl>
      <w:tblPr>
        <w:tblStyle w:val="12"/>
        <w:tblpPr w:leftFromText="180" w:rightFromText="180" w:vertAnchor="text" w:horzAnchor="page" w:tblpX="35" w:tblpY="99"/>
        <w:tblOverlap w:val="never"/>
        <w:tblW w:w="17211" w:type="dxa"/>
        <w:tblCellSpacing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875"/>
        <w:gridCol w:w="1503"/>
        <w:gridCol w:w="859"/>
        <w:gridCol w:w="3622"/>
        <w:gridCol w:w="956"/>
        <w:gridCol w:w="1263"/>
        <w:gridCol w:w="862"/>
        <w:gridCol w:w="575"/>
        <w:gridCol w:w="644"/>
        <w:gridCol w:w="1257"/>
        <w:gridCol w:w="646"/>
        <w:gridCol w:w="1127"/>
        <w:gridCol w:w="1278"/>
        <w:gridCol w:w="856"/>
        <w:gridCol w:w="88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DDDDDD"/>
            <w:vAlign w:val="center"/>
          </w:tcPr>
          <w:p>
            <w:pPr>
              <w:rPr>
                <w:rFonts w:hint="default"/>
                <w:lang w:val="en-IN"/>
              </w:rPr>
            </w:pPr>
            <w:r>
              <w:rPr>
                <w:rFonts w:hint="default"/>
                <w:lang w:val="en-IN" w:eastAsia="zh-CN"/>
              </w:rPr>
              <w:t>Pin Number</w:t>
            </w:r>
          </w:p>
        </w:tc>
        <w:tc>
          <w:tcPr>
            <w:tcW w:w="1503" w:type="dxa"/>
            <w:shd w:val="clear" w:color="auto" w:fill="DDDDDD"/>
            <w:vAlign w:val="center"/>
          </w:tcPr>
          <w:p>
            <w:pPr>
              <w:rPr>
                <w:rFonts w:hint="default"/>
                <w:lang w:val="en-IN"/>
              </w:rPr>
            </w:pPr>
            <w:r>
              <w:rPr>
                <w:rFonts w:hint="default"/>
                <w:lang w:val="en-IN" w:eastAsia="zh-CN"/>
              </w:rPr>
              <w:t>Signal Name</w:t>
            </w:r>
          </w:p>
        </w:tc>
        <w:tc>
          <w:tcPr>
            <w:tcW w:w="859" w:type="dxa"/>
            <w:shd w:val="clear" w:color="auto" w:fill="DDDDDD"/>
            <w:vAlign w:val="center"/>
          </w:tcPr>
          <w:p>
            <w:pPr>
              <w:rPr>
                <w:rFonts w:hint="default"/>
                <w:lang w:val="en-IN"/>
              </w:rPr>
            </w:pPr>
            <w:r>
              <w:rPr>
                <w:rFonts w:hint="default"/>
                <w:lang w:val="en-IN" w:eastAsia="zh-CN"/>
              </w:rPr>
              <w:t>Pin Usage</w:t>
            </w:r>
          </w:p>
        </w:tc>
        <w:tc>
          <w:tcPr>
            <w:tcW w:w="3622" w:type="dxa"/>
            <w:shd w:val="clear" w:color="auto" w:fill="DDDDDD"/>
            <w:vAlign w:val="center"/>
          </w:tcPr>
          <w:p>
            <w:pPr>
              <w:rPr>
                <w:rFonts w:hint="default"/>
                <w:lang w:val="en-IN"/>
              </w:rPr>
            </w:pPr>
            <w:r>
              <w:rPr>
                <w:rFonts w:hint="default"/>
                <w:lang w:val="en-IN" w:eastAsia="zh-CN"/>
              </w:rPr>
              <w:t>Pin Name</w:t>
            </w:r>
          </w:p>
        </w:tc>
        <w:tc>
          <w:tcPr>
            <w:tcW w:w="956" w:type="dxa"/>
            <w:shd w:val="clear" w:color="auto" w:fill="DDDDDD"/>
            <w:vAlign w:val="center"/>
          </w:tcPr>
          <w:p>
            <w:pPr>
              <w:rPr>
                <w:rFonts w:hint="default"/>
                <w:lang w:val="en-IN"/>
              </w:rPr>
            </w:pPr>
            <w:r>
              <w:rPr>
                <w:rFonts w:hint="default"/>
                <w:lang w:val="en-IN" w:eastAsia="zh-CN"/>
              </w:rPr>
              <w:t>Direction</w:t>
            </w:r>
          </w:p>
        </w:tc>
        <w:tc>
          <w:tcPr>
            <w:tcW w:w="1263" w:type="dxa"/>
            <w:shd w:val="clear" w:color="auto" w:fill="DDDDDD"/>
            <w:vAlign w:val="center"/>
          </w:tcPr>
          <w:p>
            <w:pPr>
              <w:rPr>
                <w:rFonts w:hint="default"/>
                <w:lang w:val="en-IN"/>
              </w:rPr>
            </w:pPr>
            <w:r>
              <w:rPr>
                <w:rFonts w:hint="default"/>
                <w:lang w:val="en-IN" w:eastAsia="zh-CN"/>
              </w:rPr>
              <w:t>IO Standard</w:t>
            </w:r>
          </w:p>
        </w:tc>
        <w:tc>
          <w:tcPr>
            <w:tcW w:w="862" w:type="dxa"/>
            <w:shd w:val="clear" w:color="auto" w:fill="DDDDDD"/>
            <w:vAlign w:val="center"/>
          </w:tcPr>
          <w:p>
            <w:pPr>
              <w:rPr>
                <w:rFonts w:hint="default"/>
                <w:lang w:val="en-IN"/>
              </w:rPr>
            </w:pPr>
            <w:r>
              <w:rPr>
                <w:rFonts w:hint="default"/>
                <w:lang w:val="en-IN" w:eastAsia="zh-CN"/>
              </w:rPr>
              <w:t>IO Bank Number</w:t>
            </w:r>
          </w:p>
        </w:tc>
        <w:tc>
          <w:tcPr>
            <w:tcW w:w="575" w:type="dxa"/>
            <w:shd w:val="clear" w:color="auto" w:fill="DDDDDD"/>
            <w:vAlign w:val="center"/>
          </w:tcPr>
          <w:p>
            <w:pPr>
              <w:rPr>
                <w:rFonts w:hint="default"/>
                <w:lang w:val="en-IN"/>
              </w:rPr>
            </w:pPr>
            <w:r>
              <w:rPr>
                <w:rFonts w:hint="default"/>
                <w:lang w:val="en-IN" w:eastAsia="zh-CN"/>
              </w:rPr>
              <w:t>Drive (mA)</w:t>
            </w:r>
          </w:p>
        </w:tc>
        <w:tc>
          <w:tcPr>
            <w:tcW w:w="644" w:type="dxa"/>
            <w:shd w:val="clear" w:color="auto" w:fill="DDDDDD"/>
            <w:vAlign w:val="center"/>
          </w:tcPr>
          <w:p>
            <w:pPr>
              <w:rPr>
                <w:rFonts w:hint="default"/>
                <w:lang w:val="en-IN"/>
              </w:rPr>
            </w:pPr>
            <w:r>
              <w:rPr>
                <w:rFonts w:hint="default"/>
                <w:lang w:val="en-IN" w:eastAsia="zh-CN"/>
              </w:rPr>
              <w:t>Slew Rate</w:t>
            </w:r>
          </w:p>
        </w:tc>
        <w:tc>
          <w:tcPr>
            <w:tcW w:w="1257" w:type="dxa"/>
            <w:shd w:val="clear" w:color="auto" w:fill="DDDDDD"/>
            <w:vAlign w:val="center"/>
          </w:tcPr>
          <w:p>
            <w:pPr>
              <w:rPr>
                <w:rFonts w:hint="default"/>
                <w:lang w:val="en-IN"/>
              </w:rPr>
            </w:pPr>
            <w:r>
              <w:rPr>
                <w:rFonts w:hint="default"/>
                <w:lang w:val="en-IN" w:eastAsia="zh-CN"/>
              </w:rPr>
              <w:t>Termination</w:t>
            </w:r>
          </w:p>
        </w:tc>
        <w:tc>
          <w:tcPr>
            <w:tcW w:w="646" w:type="dxa"/>
            <w:shd w:val="clear" w:color="auto" w:fill="DDDDDD"/>
            <w:vAlign w:val="center"/>
          </w:tcPr>
          <w:p>
            <w:pPr>
              <w:rPr>
                <w:rFonts w:hint="default"/>
                <w:lang w:val="en-IN"/>
              </w:rPr>
            </w:pPr>
            <w:r>
              <w:rPr>
                <w:rFonts w:hint="default"/>
                <w:lang w:val="en-IN" w:eastAsia="zh-CN"/>
              </w:rPr>
              <w:t>IOB Delay</w:t>
            </w:r>
          </w:p>
        </w:tc>
        <w:tc>
          <w:tcPr>
            <w:tcW w:w="1127" w:type="dxa"/>
            <w:shd w:val="clear" w:color="auto" w:fill="DDDDDD"/>
            <w:vAlign w:val="center"/>
          </w:tcPr>
          <w:p>
            <w:pPr>
              <w:rPr>
                <w:rFonts w:hint="default"/>
                <w:lang w:val="en-IN"/>
              </w:rPr>
            </w:pPr>
            <w:r>
              <w:rPr>
                <w:rFonts w:hint="default"/>
                <w:lang w:val="en-IN" w:eastAsia="zh-CN"/>
              </w:rPr>
              <w:t>Voltage</w:t>
            </w:r>
          </w:p>
        </w:tc>
        <w:tc>
          <w:tcPr>
            <w:tcW w:w="1278" w:type="dxa"/>
            <w:shd w:val="clear" w:color="auto" w:fill="DDDDDD"/>
            <w:vAlign w:val="center"/>
          </w:tcPr>
          <w:p>
            <w:pPr>
              <w:rPr>
                <w:rFonts w:hint="default"/>
                <w:lang w:val="en-IN"/>
              </w:rPr>
            </w:pPr>
            <w:r>
              <w:rPr>
                <w:rFonts w:hint="default"/>
                <w:lang w:val="en-IN" w:eastAsia="zh-CN"/>
              </w:rPr>
              <w:t>Constraint</w:t>
            </w:r>
          </w:p>
        </w:tc>
        <w:tc>
          <w:tcPr>
            <w:tcW w:w="856" w:type="dxa"/>
            <w:shd w:val="clear" w:color="auto" w:fill="DDDDDD"/>
            <w:vAlign w:val="center"/>
          </w:tcPr>
          <w:p>
            <w:pPr>
              <w:rPr>
                <w:rFonts w:hint="default"/>
                <w:lang w:val="en-IN"/>
              </w:rPr>
            </w:pPr>
            <w:r>
              <w:rPr>
                <w:rFonts w:hint="default"/>
                <w:lang w:val="en-IN" w:eastAsia="zh-CN"/>
              </w:rPr>
              <w:t>IO Register</w:t>
            </w:r>
          </w:p>
        </w:tc>
        <w:tc>
          <w:tcPr>
            <w:tcW w:w="888" w:type="dxa"/>
            <w:shd w:val="clear" w:color="auto" w:fill="DDDDDD"/>
            <w:vAlign w:val="center"/>
          </w:tcPr>
          <w:p>
            <w:pPr>
              <w:rPr>
                <w:rFonts w:hint="default"/>
                <w:lang w:val="en-IN"/>
              </w:rPr>
            </w:pPr>
            <w:r>
              <w:rPr>
                <w:rFonts w:hint="default"/>
                <w:lang w:val="en-IN" w:eastAsia="zh-CN"/>
              </w:rPr>
              <w:t>Signal Integrity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IO_L9N_T1_DQS_AD7N_35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IO_L8N_T1_AD14N_35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IO_L8P_T1_AD14P_35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IO_L3N_T0_DQS_AD5N_35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IO_L3P_T0_DQS_AD5P_35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VCCO_35</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1.80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IO_L12N_T1_MRCC_16</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16</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IO_L14N_T2_SRCC_16</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16</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IO_L14P_T2_SRCC_16</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16</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A11</w:t>
            </w:r>
          </w:p>
        </w:tc>
        <w:tc>
          <w:tcPr>
            <w:tcW w:w="1503" w:type="dxa"/>
            <w:shd w:val="clear" w:color="auto" w:fill="auto"/>
            <w:vAlign w:val="center"/>
          </w:tcPr>
          <w:p>
            <w:pPr>
              <w:rPr>
                <w:rFonts w:hint="default"/>
                <w:lang w:val="en-IN"/>
              </w:rPr>
            </w:pPr>
            <w:r>
              <w:rPr>
                <w:rFonts w:hint="default"/>
                <w:lang w:val="en-IN" w:eastAsia="zh-CN"/>
              </w:rPr>
              <w:t>data_in&lt;0&gt;</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IO_L4N_T0_15</w:t>
            </w:r>
          </w:p>
        </w:tc>
        <w:tc>
          <w:tcPr>
            <w:tcW w:w="956" w:type="dxa"/>
            <w:shd w:val="clear" w:color="auto" w:fill="auto"/>
            <w:vAlign w:val="center"/>
          </w:tcPr>
          <w:p>
            <w:pPr>
              <w:rPr>
                <w:rFonts w:hint="default"/>
                <w:lang w:val="en-IN"/>
              </w:rPr>
            </w:pPr>
            <w:r>
              <w:rPr>
                <w:rFonts w:hint="default"/>
                <w:lang w:val="en-IN" w:eastAsia="zh-CN"/>
              </w:rPr>
              <w:t>INPUT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NONE</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A12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A13</w:t>
            </w:r>
          </w:p>
        </w:tc>
        <w:tc>
          <w:tcPr>
            <w:tcW w:w="1503" w:type="dxa"/>
            <w:shd w:val="clear" w:color="auto" w:fill="auto"/>
            <w:vAlign w:val="center"/>
          </w:tcPr>
          <w:p>
            <w:pPr>
              <w:rPr>
                <w:rFonts w:hint="default"/>
                <w:lang w:val="en-IN"/>
              </w:rPr>
            </w:pPr>
            <w:r>
              <w:rPr>
                <w:rFonts w:hint="default"/>
                <w:lang w:val="en-IN" w:eastAsia="zh-CN"/>
              </w:rPr>
              <w:t>rd</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IO_L9P_T1_DQS_AD3P_15</w:t>
            </w:r>
          </w:p>
        </w:tc>
        <w:tc>
          <w:tcPr>
            <w:tcW w:w="956" w:type="dxa"/>
            <w:shd w:val="clear" w:color="auto" w:fill="auto"/>
            <w:vAlign w:val="center"/>
          </w:tcPr>
          <w:p>
            <w:pPr>
              <w:rPr>
                <w:rFonts w:hint="default"/>
                <w:lang w:val="en-IN"/>
              </w:rPr>
            </w:pPr>
            <w:r>
              <w:rPr>
                <w:rFonts w:hint="default"/>
                <w:lang w:val="en-IN" w:eastAsia="zh-CN"/>
              </w:rPr>
              <w:t>INPUT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NONE</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A14</w:t>
            </w:r>
          </w:p>
        </w:tc>
        <w:tc>
          <w:tcPr>
            <w:tcW w:w="1503" w:type="dxa"/>
            <w:shd w:val="clear" w:color="auto" w:fill="auto"/>
            <w:vAlign w:val="center"/>
          </w:tcPr>
          <w:p>
            <w:pPr>
              <w:rPr>
                <w:rFonts w:hint="default"/>
                <w:lang w:val="en-IN"/>
              </w:rPr>
            </w:pPr>
            <w:r>
              <w:rPr>
                <w:rFonts w:hint="default"/>
                <w:lang w:val="en-IN" w:eastAsia="zh-CN"/>
              </w:rPr>
              <w:t>fifo_empty</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IO_L9N_T1_DQS_AD3N_15</w:t>
            </w:r>
          </w:p>
        </w:tc>
        <w:tc>
          <w:tcPr>
            <w:tcW w:w="956" w:type="dxa"/>
            <w:shd w:val="clear" w:color="auto" w:fill="auto"/>
            <w:vAlign w:val="center"/>
          </w:tcPr>
          <w:p>
            <w:pPr>
              <w:rPr>
                <w:rFonts w:hint="default"/>
                <w:lang w:val="en-IN"/>
              </w:rPr>
            </w:pPr>
            <w:r>
              <w:rPr>
                <w:rFonts w:hint="default"/>
                <w:lang w:val="en-IN" w:eastAsia="zh-CN"/>
              </w:rPr>
              <w:t>OUTPUT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12</w:t>
            </w:r>
          </w:p>
        </w:tc>
        <w:tc>
          <w:tcPr>
            <w:tcW w:w="644" w:type="dxa"/>
            <w:shd w:val="clear" w:color="auto" w:fill="auto"/>
            <w:vAlign w:val="center"/>
          </w:tcPr>
          <w:p>
            <w:pPr>
              <w:rPr>
                <w:rFonts w:hint="default"/>
                <w:lang w:val="en-IN"/>
              </w:rPr>
            </w:pPr>
            <w:r>
              <w:rPr>
                <w:rFonts w:hint="default"/>
                <w:lang w:val="en-IN" w:eastAsia="zh-CN"/>
              </w:rPr>
              <w:t>SLOW</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A15</w:t>
            </w:r>
          </w:p>
        </w:tc>
        <w:tc>
          <w:tcPr>
            <w:tcW w:w="1503" w:type="dxa"/>
            <w:shd w:val="clear" w:color="auto" w:fill="auto"/>
            <w:vAlign w:val="center"/>
          </w:tcPr>
          <w:p>
            <w:pPr>
              <w:rPr>
                <w:rFonts w:hint="default"/>
                <w:lang w:val="en-IN"/>
              </w:rPr>
            </w:pPr>
            <w:r>
              <w:rPr>
                <w:rFonts w:hint="default"/>
                <w:lang w:val="en-IN" w:eastAsia="zh-CN"/>
              </w:rPr>
              <w:t>data_in&lt;7&gt;</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IO_L8P_T1_AD10P_15</w:t>
            </w:r>
          </w:p>
        </w:tc>
        <w:tc>
          <w:tcPr>
            <w:tcW w:w="956" w:type="dxa"/>
            <w:shd w:val="clear" w:color="auto" w:fill="auto"/>
            <w:vAlign w:val="center"/>
          </w:tcPr>
          <w:p>
            <w:pPr>
              <w:rPr>
                <w:rFonts w:hint="default"/>
                <w:lang w:val="en-IN"/>
              </w:rPr>
            </w:pPr>
            <w:r>
              <w:rPr>
                <w:rFonts w:hint="default"/>
                <w:lang w:val="en-IN" w:eastAsia="zh-CN"/>
              </w:rPr>
              <w:t>INPUT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NONE</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A16</w:t>
            </w:r>
          </w:p>
        </w:tc>
        <w:tc>
          <w:tcPr>
            <w:tcW w:w="1503" w:type="dxa"/>
            <w:shd w:val="clear" w:color="auto" w:fill="auto"/>
            <w:vAlign w:val="center"/>
          </w:tcPr>
          <w:p>
            <w:pPr>
              <w:rPr>
                <w:rFonts w:hint="default"/>
                <w:lang w:val="en-IN"/>
              </w:rPr>
            </w:pPr>
            <w:r>
              <w:rPr>
                <w:rFonts w:hint="default"/>
                <w:lang w:val="en-IN" w:eastAsia="zh-CN"/>
              </w:rPr>
              <w:t>fifo_threshold</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IO_L8N_T1_AD10N_15</w:t>
            </w:r>
          </w:p>
        </w:tc>
        <w:tc>
          <w:tcPr>
            <w:tcW w:w="956" w:type="dxa"/>
            <w:shd w:val="clear" w:color="auto" w:fill="auto"/>
            <w:vAlign w:val="center"/>
          </w:tcPr>
          <w:p>
            <w:pPr>
              <w:rPr>
                <w:rFonts w:hint="default"/>
                <w:lang w:val="en-IN"/>
              </w:rPr>
            </w:pPr>
            <w:r>
              <w:rPr>
                <w:rFonts w:hint="default"/>
                <w:lang w:val="en-IN" w:eastAsia="zh-CN"/>
              </w:rPr>
              <w:t>OUTPUT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12</w:t>
            </w:r>
          </w:p>
        </w:tc>
        <w:tc>
          <w:tcPr>
            <w:tcW w:w="644" w:type="dxa"/>
            <w:shd w:val="clear" w:color="auto" w:fill="auto"/>
            <w:vAlign w:val="center"/>
          </w:tcPr>
          <w:p>
            <w:pPr>
              <w:rPr>
                <w:rFonts w:hint="default"/>
                <w:lang w:val="en-IN"/>
              </w:rPr>
            </w:pPr>
            <w:r>
              <w:rPr>
                <w:rFonts w:hint="default"/>
                <w:lang w:val="en-IN" w:eastAsia="zh-CN"/>
              </w:rPr>
              <w:t>SLOW</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VCCO_15</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1.80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A18</w:t>
            </w:r>
          </w:p>
        </w:tc>
        <w:tc>
          <w:tcPr>
            <w:tcW w:w="1503" w:type="dxa"/>
            <w:shd w:val="clear" w:color="auto" w:fill="auto"/>
            <w:vAlign w:val="center"/>
          </w:tcPr>
          <w:p>
            <w:pPr>
              <w:rPr>
                <w:rFonts w:hint="default"/>
                <w:lang w:val="en-IN"/>
              </w:rPr>
            </w:pPr>
            <w:r>
              <w:rPr>
                <w:rFonts w:hint="default"/>
                <w:lang w:val="en-IN" w:eastAsia="zh-CN"/>
              </w:rPr>
              <w:t>fifo_full</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IO_L10N_T1_AD11N_15</w:t>
            </w:r>
          </w:p>
        </w:tc>
        <w:tc>
          <w:tcPr>
            <w:tcW w:w="956" w:type="dxa"/>
            <w:shd w:val="clear" w:color="auto" w:fill="auto"/>
            <w:vAlign w:val="center"/>
          </w:tcPr>
          <w:p>
            <w:pPr>
              <w:rPr>
                <w:rFonts w:hint="default"/>
                <w:lang w:val="en-IN"/>
              </w:rPr>
            </w:pPr>
            <w:r>
              <w:rPr>
                <w:rFonts w:hint="default"/>
                <w:lang w:val="en-IN" w:eastAsia="zh-CN"/>
              </w:rPr>
              <w:t>OUTPUT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12</w:t>
            </w:r>
          </w:p>
        </w:tc>
        <w:tc>
          <w:tcPr>
            <w:tcW w:w="644" w:type="dxa"/>
            <w:shd w:val="clear" w:color="auto" w:fill="auto"/>
            <w:vAlign w:val="center"/>
          </w:tcPr>
          <w:p>
            <w:pPr>
              <w:rPr>
                <w:rFonts w:hint="default"/>
                <w:lang w:val="en-IN"/>
              </w:rPr>
            </w:pPr>
            <w:r>
              <w:rPr>
                <w:rFonts w:hint="default"/>
                <w:lang w:val="en-IN" w:eastAsia="zh-CN"/>
              </w:rPr>
              <w:t>SLOW</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IO_L9P_T1_DQS_AD7P_35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IO_L10N_T1_AD15N_35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IO_L10P_T1_AD15P_35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IO_L7N_T1_AD6N_35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IO_L2N_T0_AD12N_35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IO_L2P_T0_AD12P_35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IO_L12P_T1_MRCC_16</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16</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IO_L11N_T1_SRCC_16</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16</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VCCO_16</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16</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any******</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B11</w:t>
            </w:r>
          </w:p>
        </w:tc>
        <w:tc>
          <w:tcPr>
            <w:tcW w:w="1503" w:type="dxa"/>
            <w:shd w:val="clear" w:color="auto" w:fill="auto"/>
            <w:vAlign w:val="center"/>
          </w:tcPr>
          <w:p>
            <w:pPr>
              <w:rPr>
                <w:rFonts w:hint="default"/>
                <w:lang w:val="en-IN"/>
              </w:rPr>
            </w:pPr>
            <w:r>
              <w:rPr>
                <w:rFonts w:hint="default"/>
                <w:lang w:val="en-IN" w:eastAsia="zh-CN"/>
              </w:rPr>
              <w:t>data_out&lt;7&gt;</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IO_L4P_T0_15</w:t>
            </w:r>
          </w:p>
        </w:tc>
        <w:tc>
          <w:tcPr>
            <w:tcW w:w="956" w:type="dxa"/>
            <w:shd w:val="clear" w:color="auto" w:fill="auto"/>
            <w:vAlign w:val="center"/>
          </w:tcPr>
          <w:p>
            <w:pPr>
              <w:rPr>
                <w:rFonts w:hint="default"/>
                <w:lang w:val="en-IN"/>
              </w:rPr>
            </w:pPr>
            <w:r>
              <w:rPr>
                <w:rFonts w:hint="default"/>
                <w:lang w:val="en-IN" w:eastAsia="zh-CN"/>
              </w:rPr>
              <w:t>OUTPUT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12</w:t>
            </w:r>
          </w:p>
        </w:tc>
        <w:tc>
          <w:tcPr>
            <w:tcW w:w="644" w:type="dxa"/>
            <w:shd w:val="clear" w:color="auto" w:fill="auto"/>
            <w:vAlign w:val="center"/>
          </w:tcPr>
          <w:p>
            <w:pPr>
              <w:rPr>
                <w:rFonts w:hint="default"/>
                <w:lang w:val="en-IN"/>
              </w:rPr>
            </w:pPr>
            <w:r>
              <w:rPr>
                <w:rFonts w:hint="default"/>
                <w:lang w:val="en-IN" w:eastAsia="zh-CN"/>
              </w:rPr>
              <w:t>SLOW</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B12</w:t>
            </w:r>
          </w:p>
        </w:tc>
        <w:tc>
          <w:tcPr>
            <w:tcW w:w="1503" w:type="dxa"/>
            <w:shd w:val="clear" w:color="auto" w:fill="auto"/>
            <w:vAlign w:val="center"/>
          </w:tcPr>
          <w:p>
            <w:pPr>
              <w:rPr>
                <w:rFonts w:hint="default"/>
                <w:lang w:val="en-IN"/>
              </w:rPr>
            </w:pPr>
            <w:r>
              <w:rPr>
                <w:rFonts w:hint="default"/>
                <w:lang w:val="en-IN" w:eastAsia="zh-CN"/>
              </w:rPr>
              <w:t>data_out&lt;6&gt;</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IO_L3N_T0_DQS_AD1N_15</w:t>
            </w:r>
          </w:p>
        </w:tc>
        <w:tc>
          <w:tcPr>
            <w:tcW w:w="956" w:type="dxa"/>
            <w:shd w:val="clear" w:color="auto" w:fill="auto"/>
            <w:vAlign w:val="center"/>
          </w:tcPr>
          <w:p>
            <w:pPr>
              <w:rPr>
                <w:rFonts w:hint="default"/>
                <w:lang w:val="en-IN"/>
              </w:rPr>
            </w:pPr>
            <w:r>
              <w:rPr>
                <w:rFonts w:hint="default"/>
                <w:lang w:val="en-IN" w:eastAsia="zh-CN"/>
              </w:rPr>
              <w:t>OUTPUT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12</w:t>
            </w:r>
          </w:p>
        </w:tc>
        <w:tc>
          <w:tcPr>
            <w:tcW w:w="644" w:type="dxa"/>
            <w:shd w:val="clear" w:color="auto" w:fill="auto"/>
            <w:vAlign w:val="center"/>
          </w:tcPr>
          <w:p>
            <w:pPr>
              <w:rPr>
                <w:rFonts w:hint="default"/>
                <w:lang w:val="en-IN"/>
              </w:rPr>
            </w:pPr>
            <w:r>
              <w:rPr>
                <w:rFonts w:hint="default"/>
                <w:lang w:val="en-IN" w:eastAsia="zh-CN"/>
              </w:rPr>
              <w:t>SLOW</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B13</w:t>
            </w:r>
          </w:p>
        </w:tc>
        <w:tc>
          <w:tcPr>
            <w:tcW w:w="1503" w:type="dxa"/>
            <w:shd w:val="clear" w:color="auto" w:fill="auto"/>
            <w:vAlign w:val="center"/>
          </w:tcPr>
          <w:p>
            <w:pPr>
              <w:rPr>
                <w:rFonts w:hint="default"/>
                <w:lang w:val="en-IN"/>
              </w:rPr>
            </w:pPr>
            <w:r>
              <w:rPr>
                <w:rFonts w:hint="default"/>
                <w:lang w:val="en-IN" w:eastAsia="zh-CN"/>
              </w:rPr>
              <w:t>data_out&lt;3&gt;</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IO_L2P_T0_AD8P_15</w:t>
            </w:r>
          </w:p>
        </w:tc>
        <w:tc>
          <w:tcPr>
            <w:tcW w:w="956" w:type="dxa"/>
            <w:shd w:val="clear" w:color="auto" w:fill="auto"/>
            <w:vAlign w:val="center"/>
          </w:tcPr>
          <w:p>
            <w:pPr>
              <w:rPr>
                <w:rFonts w:hint="default"/>
                <w:lang w:val="en-IN"/>
              </w:rPr>
            </w:pPr>
            <w:r>
              <w:rPr>
                <w:rFonts w:hint="default"/>
                <w:lang w:val="en-IN" w:eastAsia="zh-CN"/>
              </w:rPr>
              <w:t>OUTPUT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12</w:t>
            </w:r>
          </w:p>
        </w:tc>
        <w:tc>
          <w:tcPr>
            <w:tcW w:w="644" w:type="dxa"/>
            <w:shd w:val="clear" w:color="auto" w:fill="auto"/>
            <w:vAlign w:val="center"/>
          </w:tcPr>
          <w:p>
            <w:pPr>
              <w:rPr>
                <w:rFonts w:hint="default"/>
                <w:lang w:val="en-IN"/>
              </w:rPr>
            </w:pPr>
            <w:r>
              <w:rPr>
                <w:rFonts w:hint="default"/>
                <w:lang w:val="en-IN" w:eastAsia="zh-CN"/>
              </w:rPr>
              <w:t>SLOW</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B14</w:t>
            </w:r>
          </w:p>
        </w:tc>
        <w:tc>
          <w:tcPr>
            <w:tcW w:w="1503" w:type="dxa"/>
            <w:shd w:val="clear" w:color="auto" w:fill="auto"/>
            <w:vAlign w:val="center"/>
          </w:tcPr>
          <w:p>
            <w:pPr>
              <w:rPr>
                <w:rFonts w:hint="default"/>
                <w:lang w:val="en-IN"/>
              </w:rPr>
            </w:pPr>
            <w:r>
              <w:rPr>
                <w:rFonts w:hint="default"/>
                <w:lang w:val="en-IN" w:eastAsia="zh-CN"/>
              </w:rPr>
              <w:t>data_out&lt;4&gt;</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IO_L2N_T0_AD8N_15</w:t>
            </w:r>
          </w:p>
        </w:tc>
        <w:tc>
          <w:tcPr>
            <w:tcW w:w="956" w:type="dxa"/>
            <w:shd w:val="clear" w:color="auto" w:fill="auto"/>
            <w:vAlign w:val="center"/>
          </w:tcPr>
          <w:p>
            <w:pPr>
              <w:rPr>
                <w:rFonts w:hint="default"/>
                <w:lang w:val="en-IN"/>
              </w:rPr>
            </w:pPr>
            <w:r>
              <w:rPr>
                <w:rFonts w:hint="default"/>
                <w:lang w:val="en-IN" w:eastAsia="zh-CN"/>
              </w:rPr>
              <w:t>OUTPUT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12</w:t>
            </w:r>
          </w:p>
        </w:tc>
        <w:tc>
          <w:tcPr>
            <w:tcW w:w="644" w:type="dxa"/>
            <w:shd w:val="clear" w:color="auto" w:fill="auto"/>
            <w:vAlign w:val="center"/>
          </w:tcPr>
          <w:p>
            <w:pPr>
              <w:rPr>
                <w:rFonts w:hint="default"/>
                <w:lang w:val="en-IN"/>
              </w:rPr>
            </w:pPr>
            <w:r>
              <w:rPr>
                <w:rFonts w:hint="default"/>
                <w:lang w:val="en-IN" w:eastAsia="zh-CN"/>
              </w:rPr>
              <w:t>SLOW</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B15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B16</w:t>
            </w:r>
          </w:p>
        </w:tc>
        <w:tc>
          <w:tcPr>
            <w:tcW w:w="1503" w:type="dxa"/>
            <w:shd w:val="clear" w:color="auto" w:fill="auto"/>
            <w:vAlign w:val="center"/>
          </w:tcPr>
          <w:p>
            <w:pPr>
              <w:rPr>
                <w:rFonts w:hint="default"/>
                <w:lang w:val="en-IN"/>
              </w:rPr>
            </w:pPr>
            <w:r>
              <w:rPr>
                <w:rFonts w:hint="default"/>
                <w:lang w:val="en-IN" w:eastAsia="zh-CN"/>
              </w:rPr>
              <w:t>data_in&lt;5&gt;</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IO_L7P_T1_AD2P_15</w:t>
            </w:r>
          </w:p>
        </w:tc>
        <w:tc>
          <w:tcPr>
            <w:tcW w:w="956" w:type="dxa"/>
            <w:shd w:val="clear" w:color="auto" w:fill="auto"/>
            <w:vAlign w:val="center"/>
          </w:tcPr>
          <w:p>
            <w:pPr>
              <w:rPr>
                <w:rFonts w:hint="default"/>
                <w:lang w:val="en-IN"/>
              </w:rPr>
            </w:pPr>
            <w:r>
              <w:rPr>
                <w:rFonts w:hint="default"/>
                <w:lang w:val="en-IN" w:eastAsia="zh-CN"/>
              </w:rPr>
              <w:t>INPUT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NONE</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B17</w:t>
            </w:r>
          </w:p>
        </w:tc>
        <w:tc>
          <w:tcPr>
            <w:tcW w:w="1503" w:type="dxa"/>
            <w:shd w:val="clear" w:color="auto" w:fill="auto"/>
            <w:vAlign w:val="center"/>
          </w:tcPr>
          <w:p>
            <w:pPr>
              <w:rPr>
                <w:rFonts w:hint="default"/>
                <w:lang w:val="en-IN"/>
              </w:rPr>
            </w:pPr>
            <w:r>
              <w:rPr>
                <w:rFonts w:hint="default"/>
                <w:lang w:val="en-IN" w:eastAsia="zh-CN"/>
              </w:rPr>
              <w:t>data_in&lt;6&gt;</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IO_L7N_T1_AD2N_15</w:t>
            </w:r>
          </w:p>
        </w:tc>
        <w:tc>
          <w:tcPr>
            <w:tcW w:w="956" w:type="dxa"/>
            <w:shd w:val="clear" w:color="auto" w:fill="auto"/>
            <w:vAlign w:val="center"/>
          </w:tcPr>
          <w:p>
            <w:pPr>
              <w:rPr>
                <w:rFonts w:hint="default"/>
                <w:lang w:val="en-IN"/>
              </w:rPr>
            </w:pPr>
            <w:r>
              <w:rPr>
                <w:rFonts w:hint="default"/>
                <w:lang w:val="en-IN" w:eastAsia="zh-CN"/>
              </w:rPr>
              <w:t>INPUT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NONE</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B18</w:t>
            </w:r>
          </w:p>
        </w:tc>
        <w:tc>
          <w:tcPr>
            <w:tcW w:w="1503" w:type="dxa"/>
            <w:shd w:val="clear" w:color="auto" w:fill="auto"/>
            <w:vAlign w:val="center"/>
          </w:tcPr>
          <w:p>
            <w:pPr>
              <w:rPr>
                <w:rFonts w:hint="default"/>
                <w:lang w:val="en-IN"/>
              </w:rPr>
            </w:pPr>
            <w:r>
              <w:rPr>
                <w:rFonts w:hint="default"/>
                <w:lang w:val="en-IN" w:eastAsia="zh-CN"/>
              </w:rPr>
              <w:t>rst_n</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IO_L10P_T1_AD11P_15</w:t>
            </w:r>
          </w:p>
        </w:tc>
        <w:tc>
          <w:tcPr>
            <w:tcW w:w="956" w:type="dxa"/>
            <w:shd w:val="clear" w:color="auto" w:fill="auto"/>
            <w:vAlign w:val="center"/>
          </w:tcPr>
          <w:p>
            <w:pPr>
              <w:rPr>
                <w:rFonts w:hint="default"/>
                <w:lang w:val="en-IN"/>
              </w:rPr>
            </w:pPr>
            <w:r>
              <w:rPr>
                <w:rFonts w:hint="default"/>
                <w:lang w:val="en-IN" w:eastAsia="zh-CN"/>
              </w:rPr>
              <w:t>INPUT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NONE</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IO_L16N_T2_35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IO_L16P_T2_35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VCCO_35</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1.80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IO_L7P_T1_AD6P_35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IO_L1N_T0_AD4N_35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IO_L1P_T0_AD4P_35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IO_L4N_T0_35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IO_L11P_T1_SRCC_16</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16</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IO_L13N_T2_MRCC_16</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16</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C11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IO_L13P_T2_MRCC_16</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16</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C12</w:t>
            </w:r>
          </w:p>
        </w:tc>
        <w:tc>
          <w:tcPr>
            <w:tcW w:w="1503" w:type="dxa"/>
            <w:shd w:val="clear" w:color="auto" w:fill="auto"/>
            <w:vAlign w:val="center"/>
          </w:tcPr>
          <w:p>
            <w:pPr>
              <w:rPr>
                <w:rFonts w:hint="default"/>
                <w:lang w:val="en-IN"/>
              </w:rPr>
            </w:pPr>
            <w:r>
              <w:rPr>
                <w:rFonts w:hint="default"/>
                <w:lang w:val="en-IN" w:eastAsia="zh-CN"/>
              </w:rPr>
              <w:t>data_out&lt;5&gt;</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IO_L3P_T0_DQS_AD1P_15</w:t>
            </w:r>
          </w:p>
        </w:tc>
        <w:tc>
          <w:tcPr>
            <w:tcW w:w="956" w:type="dxa"/>
            <w:shd w:val="clear" w:color="auto" w:fill="auto"/>
            <w:vAlign w:val="center"/>
          </w:tcPr>
          <w:p>
            <w:pPr>
              <w:rPr>
                <w:rFonts w:hint="default"/>
                <w:lang w:val="en-IN"/>
              </w:rPr>
            </w:pPr>
            <w:r>
              <w:rPr>
                <w:rFonts w:hint="default"/>
                <w:lang w:val="en-IN" w:eastAsia="zh-CN"/>
              </w:rPr>
              <w:t>OUTPUT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12</w:t>
            </w:r>
          </w:p>
        </w:tc>
        <w:tc>
          <w:tcPr>
            <w:tcW w:w="644" w:type="dxa"/>
            <w:shd w:val="clear" w:color="auto" w:fill="auto"/>
            <w:vAlign w:val="center"/>
          </w:tcPr>
          <w:p>
            <w:pPr>
              <w:rPr>
                <w:rFonts w:hint="default"/>
                <w:lang w:val="en-IN"/>
              </w:rPr>
            </w:pPr>
            <w:r>
              <w:rPr>
                <w:rFonts w:hint="default"/>
                <w:lang w:val="en-IN" w:eastAsia="zh-CN"/>
              </w:rPr>
              <w:t>SLOW</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C13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VCCO_15</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1.80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C14</w:t>
            </w:r>
          </w:p>
        </w:tc>
        <w:tc>
          <w:tcPr>
            <w:tcW w:w="1503" w:type="dxa"/>
            <w:shd w:val="clear" w:color="auto" w:fill="auto"/>
            <w:vAlign w:val="center"/>
          </w:tcPr>
          <w:p>
            <w:pPr>
              <w:rPr>
                <w:rFonts w:hint="default"/>
                <w:lang w:val="en-IN"/>
              </w:rPr>
            </w:pPr>
            <w:r>
              <w:rPr>
                <w:rFonts w:hint="default"/>
                <w:lang w:val="en-IN" w:eastAsia="zh-CN"/>
              </w:rPr>
              <w:t>data_out&lt;2&gt;</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IO_L1N_T0_AD0N_15</w:t>
            </w:r>
          </w:p>
        </w:tc>
        <w:tc>
          <w:tcPr>
            <w:tcW w:w="956" w:type="dxa"/>
            <w:shd w:val="clear" w:color="auto" w:fill="auto"/>
            <w:vAlign w:val="center"/>
          </w:tcPr>
          <w:p>
            <w:pPr>
              <w:rPr>
                <w:rFonts w:hint="default"/>
                <w:lang w:val="en-IN"/>
              </w:rPr>
            </w:pPr>
            <w:r>
              <w:rPr>
                <w:rFonts w:hint="default"/>
                <w:lang w:val="en-IN" w:eastAsia="zh-CN"/>
              </w:rPr>
              <w:t>OUTPUT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12</w:t>
            </w:r>
          </w:p>
        </w:tc>
        <w:tc>
          <w:tcPr>
            <w:tcW w:w="644" w:type="dxa"/>
            <w:shd w:val="clear" w:color="auto" w:fill="auto"/>
            <w:vAlign w:val="center"/>
          </w:tcPr>
          <w:p>
            <w:pPr>
              <w:rPr>
                <w:rFonts w:hint="default"/>
                <w:lang w:val="en-IN"/>
              </w:rPr>
            </w:pPr>
            <w:r>
              <w:rPr>
                <w:rFonts w:hint="default"/>
                <w:lang w:val="en-IN" w:eastAsia="zh-CN"/>
              </w:rPr>
              <w:t>SLOW</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C15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IO_L12N_T1_MRCC_15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C16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IO_L20P_T3_A20_15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IO_L20N_T3_A19_15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C18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IO_L14N_T2_SRCC_35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IO_L12N_T1_MRCC_35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IO_L11N_T1_SRCC_35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D5</w:t>
            </w:r>
          </w:p>
        </w:tc>
        <w:tc>
          <w:tcPr>
            <w:tcW w:w="1503" w:type="dxa"/>
            <w:shd w:val="clear" w:color="auto" w:fill="auto"/>
            <w:vAlign w:val="center"/>
          </w:tcPr>
          <w:p>
            <w:pPr>
              <w:rPr>
                <w:rFonts w:hint="default"/>
                <w:lang w:val="en-IN"/>
              </w:rPr>
            </w:pPr>
            <w:r>
              <w:rPr>
                <w:rFonts w:hint="default"/>
                <w:lang w:val="en-IN" w:eastAsia="zh-CN"/>
              </w:rPr>
              <w:t>clk</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IO_L11P_T1_SRCC_35</w:t>
            </w:r>
          </w:p>
        </w:tc>
        <w:tc>
          <w:tcPr>
            <w:tcW w:w="956" w:type="dxa"/>
            <w:shd w:val="clear" w:color="auto" w:fill="auto"/>
            <w:vAlign w:val="center"/>
          </w:tcPr>
          <w:p>
            <w:pPr>
              <w:rPr>
                <w:rFonts w:hint="default"/>
                <w:lang w:val="en-IN"/>
              </w:rPr>
            </w:pPr>
            <w:r>
              <w:rPr>
                <w:rFonts w:hint="default"/>
                <w:lang w:val="en-IN" w:eastAsia="zh-CN"/>
              </w:rPr>
              <w:t>INPUT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NONE</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VCCO_35</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1.80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IO_L6N_T0_VREF_35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IO_L4P_T0_35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IO_L6N_T0_VREF_16</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16</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IO_L19N_T3_VREF_16</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16</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D11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D12</w:t>
            </w:r>
          </w:p>
        </w:tc>
        <w:tc>
          <w:tcPr>
            <w:tcW w:w="1503" w:type="dxa"/>
            <w:shd w:val="clear" w:color="auto" w:fill="auto"/>
            <w:vAlign w:val="center"/>
          </w:tcPr>
          <w:p>
            <w:pPr>
              <w:rPr>
                <w:rFonts w:hint="default"/>
                <w:lang w:val="en-IN"/>
              </w:rPr>
            </w:pPr>
            <w:r>
              <w:rPr>
                <w:rFonts w:hint="default"/>
                <w:lang w:val="en-IN" w:eastAsia="zh-CN"/>
              </w:rPr>
              <w:t>data_in&lt;3&gt;</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IO_L6P_T0_15</w:t>
            </w:r>
          </w:p>
        </w:tc>
        <w:tc>
          <w:tcPr>
            <w:tcW w:w="956" w:type="dxa"/>
            <w:shd w:val="clear" w:color="auto" w:fill="auto"/>
            <w:vAlign w:val="center"/>
          </w:tcPr>
          <w:p>
            <w:pPr>
              <w:rPr>
                <w:rFonts w:hint="default"/>
                <w:lang w:val="en-IN"/>
              </w:rPr>
            </w:pPr>
            <w:r>
              <w:rPr>
                <w:rFonts w:hint="default"/>
                <w:lang w:val="en-IN" w:eastAsia="zh-CN"/>
              </w:rPr>
              <w:t>INPUT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NONE</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D13</w:t>
            </w:r>
          </w:p>
        </w:tc>
        <w:tc>
          <w:tcPr>
            <w:tcW w:w="1503" w:type="dxa"/>
            <w:shd w:val="clear" w:color="auto" w:fill="auto"/>
            <w:vAlign w:val="center"/>
          </w:tcPr>
          <w:p>
            <w:pPr>
              <w:rPr>
                <w:rFonts w:hint="default"/>
                <w:lang w:val="en-IN"/>
              </w:rPr>
            </w:pPr>
            <w:r>
              <w:rPr>
                <w:rFonts w:hint="default"/>
                <w:lang w:val="en-IN" w:eastAsia="zh-CN"/>
              </w:rPr>
              <w:t>data_in&lt;4&gt;</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IO_L6N_T0_VREF_15</w:t>
            </w:r>
          </w:p>
        </w:tc>
        <w:tc>
          <w:tcPr>
            <w:tcW w:w="956" w:type="dxa"/>
            <w:shd w:val="clear" w:color="auto" w:fill="auto"/>
            <w:vAlign w:val="center"/>
          </w:tcPr>
          <w:p>
            <w:pPr>
              <w:rPr>
                <w:rFonts w:hint="default"/>
                <w:lang w:val="en-IN"/>
              </w:rPr>
            </w:pPr>
            <w:r>
              <w:rPr>
                <w:rFonts w:hint="default"/>
                <w:lang w:val="en-IN" w:eastAsia="zh-CN"/>
              </w:rPr>
              <w:t>INPUT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NONE</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D14</w:t>
            </w:r>
          </w:p>
        </w:tc>
        <w:tc>
          <w:tcPr>
            <w:tcW w:w="1503" w:type="dxa"/>
            <w:shd w:val="clear" w:color="auto" w:fill="auto"/>
            <w:vAlign w:val="center"/>
          </w:tcPr>
          <w:p>
            <w:pPr>
              <w:rPr>
                <w:rFonts w:hint="default"/>
                <w:lang w:val="en-IN"/>
              </w:rPr>
            </w:pPr>
            <w:r>
              <w:rPr>
                <w:rFonts w:hint="default"/>
                <w:lang w:val="en-IN" w:eastAsia="zh-CN"/>
              </w:rPr>
              <w:t>data_out&lt;1&gt;</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IO_L1P_T0_AD0P_15</w:t>
            </w:r>
          </w:p>
        </w:tc>
        <w:tc>
          <w:tcPr>
            <w:tcW w:w="956" w:type="dxa"/>
            <w:shd w:val="clear" w:color="auto" w:fill="auto"/>
            <w:vAlign w:val="center"/>
          </w:tcPr>
          <w:p>
            <w:pPr>
              <w:rPr>
                <w:rFonts w:hint="default"/>
                <w:lang w:val="en-IN"/>
              </w:rPr>
            </w:pPr>
            <w:r>
              <w:rPr>
                <w:rFonts w:hint="default"/>
                <w:lang w:val="en-IN" w:eastAsia="zh-CN"/>
              </w:rPr>
              <w:t>OUTPUT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12</w:t>
            </w:r>
          </w:p>
        </w:tc>
        <w:tc>
          <w:tcPr>
            <w:tcW w:w="644" w:type="dxa"/>
            <w:shd w:val="clear" w:color="auto" w:fill="auto"/>
            <w:vAlign w:val="center"/>
          </w:tcPr>
          <w:p>
            <w:pPr>
              <w:rPr>
                <w:rFonts w:hint="default"/>
                <w:lang w:val="en-IN"/>
              </w:rPr>
            </w:pPr>
            <w:r>
              <w:rPr>
                <w:rFonts w:hint="default"/>
                <w:lang w:val="en-IN" w:eastAsia="zh-CN"/>
              </w:rPr>
              <w:t>SLOW</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D15</w:t>
            </w:r>
          </w:p>
        </w:tc>
        <w:tc>
          <w:tcPr>
            <w:tcW w:w="1503" w:type="dxa"/>
            <w:shd w:val="clear" w:color="auto" w:fill="auto"/>
            <w:vAlign w:val="center"/>
          </w:tcPr>
          <w:p>
            <w:pPr>
              <w:rPr>
                <w:rFonts w:hint="default"/>
                <w:lang w:val="en-IN"/>
              </w:rPr>
            </w:pPr>
            <w:r>
              <w:rPr>
                <w:rFonts w:hint="default"/>
                <w:lang w:val="en-IN" w:eastAsia="zh-CN"/>
              </w:rPr>
              <w:t>wr</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IO_L12P_T1_MRCC_15</w:t>
            </w:r>
          </w:p>
        </w:tc>
        <w:tc>
          <w:tcPr>
            <w:tcW w:w="956" w:type="dxa"/>
            <w:shd w:val="clear" w:color="auto" w:fill="auto"/>
            <w:vAlign w:val="center"/>
          </w:tcPr>
          <w:p>
            <w:pPr>
              <w:rPr>
                <w:rFonts w:hint="default"/>
                <w:lang w:val="en-IN"/>
              </w:rPr>
            </w:pPr>
            <w:r>
              <w:rPr>
                <w:rFonts w:hint="default"/>
                <w:lang w:val="en-IN" w:eastAsia="zh-CN"/>
              </w:rPr>
              <w:t>INPUT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NONE</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D16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VCCO_15</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1.80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IO_L16N_T2_A27_15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D18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IO_L21N_T3_DQS_A18_15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IO_L18N_T2_35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IO_L14P_T2_SRCC_35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IO_L12P_T1_MRCC_35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IO_L5N_T0_AD13N_35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IO_L5P_T0_AD13P_35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IO_L6P_T0_35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VCCBATT_0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CCLK_0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TCK_0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E11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TDI_0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E12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TMS_0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E13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TDO_0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E14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E15</w:t>
            </w:r>
          </w:p>
        </w:tc>
        <w:tc>
          <w:tcPr>
            <w:tcW w:w="1503" w:type="dxa"/>
            <w:shd w:val="clear" w:color="auto" w:fill="auto"/>
            <w:vAlign w:val="center"/>
          </w:tcPr>
          <w:p>
            <w:pPr>
              <w:rPr>
                <w:rFonts w:hint="default"/>
                <w:lang w:val="en-IN"/>
              </w:rPr>
            </w:pPr>
            <w:r>
              <w:rPr>
                <w:rFonts w:hint="default"/>
                <w:lang w:val="en-IN" w:eastAsia="zh-CN"/>
              </w:rPr>
              <w:t>fifo_overflow</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IO_L11P_T1_SRCC_15</w:t>
            </w:r>
          </w:p>
        </w:tc>
        <w:tc>
          <w:tcPr>
            <w:tcW w:w="956" w:type="dxa"/>
            <w:shd w:val="clear" w:color="auto" w:fill="auto"/>
            <w:vAlign w:val="center"/>
          </w:tcPr>
          <w:p>
            <w:pPr>
              <w:rPr>
                <w:rFonts w:hint="default"/>
                <w:lang w:val="en-IN"/>
              </w:rPr>
            </w:pPr>
            <w:r>
              <w:rPr>
                <w:rFonts w:hint="default"/>
                <w:lang w:val="en-IN" w:eastAsia="zh-CN"/>
              </w:rPr>
              <w:t>OUTPUT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12</w:t>
            </w:r>
          </w:p>
        </w:tc>
        <w:tc>
          <w:tcPr>
            <w:tcW w:w="644" w:type="dxa"/>
            <w:shd w:val="clear" w:color="auto" w:fill="auto"/>
            <w:vAlign w:val="center"/>
          </w:tcPr>
          <w:p>
            <w:pPr>
              <w:rPr>
                <w:rFonts w:hint="default"/>
                <w:lang w:val="en-IN"/>
              </w:rPr>
            </w:pPr>
            <w:r>
              <w:rPr>
                <w:rFonts w:hint="default"/>
                <w:lang w:val="en-IN" w:eastAsia="zh-CN"/>
              </w:rPr>
              <w:t>SLOW</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E16</w:t>
            </w:r>
          </w:p>
        </w:tc>
        <w:tc>
          <w:tcPr>
            <w:tcW w:w="1503" w:type="dxa"/>
            <w:shd w:val="clear" w:color="auto" w:fill="auto"/>
            <w:vAlign w:val="center"/>
          </w:tcPr>
          <w:p>
            <w:pPr>
              <w:rPr>
                <w:rFonts w:hint="default"/>
                <w:lang w:val="en-IN"/>
              </w:rPr>
            </w:pPr>
            <w:r>
              <w:rPr>
                <w:rFonts w:hint="default"/>
                <w:lang w:val="en-IN" w:eastAsia="zh-CN"/>
              </w:rPr>
              <w:t>fifo_underflow</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IO_L11N_T1_SRCC_15</w:t>
            </w:r>
          </w:p>
        </w:tc>
        <w:tc>
          <w:tcPr>
            <w:tcW w:w="956" w:type="dxa"/>
            <w:shd w:val="clear" w:color="auto" w:fill="auto"/>
            <w:vAlign w:val="center"/>
          </w:tcPr>
          <w:p>
            <w:pPr>
              <w:rPr>
                <w:rFonts w:hint="default"/>
                <w:lang w:val="en-IN"/>
              </w:rPr>
            </w:pPr>
            <w:r>
              <w:rPr>
                <w:rFonts w:hint="default"/>
                <w:lang w:val="en-IN" w:eastAsia="zh-CN"/>
              </w:rPr>
              <w:t>OUTPUT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12</w:t>
            </w:r>
          </w:p>
        </w:tc>
        <w:tc>
          <w:tcPr>
            <w:tcW w:w="644" w:type="dxa"/>
            <w:shd w:val="clear" w:color="auto" w:fill="auto"/>
            <w:vAlign w:val="center"/>
          </w:tcPr>
          <w:p>
            <w:pPr>
              <w:rPr>
                <w:rFonts w:hint="default"/>
                <w:lang w:val="en-IN"/>
              </w:rPr>
            </w:pPr>
            <w:r>
              <w:rPr>
                <w:rFonts w:hint="default"/>
                <w:lang w:val="en-IN" w:eastAsia="zh-CN"/>
              </w:rPr>
              <w:t>SLOW</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IO_L16P_T2_A28_15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E18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IO_L21P_T3_DQS_15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IO_L18P_T2_35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VCCO_35</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1.80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IO_L13N_T2_MRCC_35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IO_L13P_T2_MRCC_35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w:t>
            </w:r>
          </w:p>
        </w:tc>
        <w:tc>
          <w:tcPr>
            <w:tcW w:w="3622" w:type="dxa"/>
            <w:shd w:val="clear" w:color="auto" w:fill="auto"/>
            <w:vAlign w:val="center"/>
          </w:tcPr>
          <w:p>
            <w:pPr>
              <w:rPr>
                <w:rFonts w:hint="default"/>
                <w:lang w:val="en-IN"/>
              </w:rPr>
            </w:pPr>
            <w:r>
              <w:rPr>
                <w:rFonts w:hint="default"/>
                <w:lang w:val="en-IN" w:eastAsia="zh-CN"/>
              </w:rPr>
              <w:t>IO_0_35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IO_L19N_T3_VREF_35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VCCINT</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VCCBRAM</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F11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F12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VCCAUX</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1.8</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F13</w:t>
            </w:r>
          </w:p>
        </w:tc>
        <w:tc>
          <w:tcPr>
            <w:tcW w:w="1503" w:type="dxa"/>
            <w:shd w:val="clear" w:color="auto" w:fill="auto"/>
            <w:vAlign w:val="center"/>
          </w:tcPr>
          <w:p>
            <w:pPr>
              <w:rPr>
                <w:rFonts w:hint="default"/>
                <w:lang w:val="en-IN"/>
              </w:rPr>
            </w:pPr>
            <w:r>
              <w:rPr>
                <w:rFonts w:hint="default"/>
                <w:lang w:val="en-IN" w:eastAsia="zh-CN"/>
              </w:rPr>
              <w:t>data_in&lt;1&gt;</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IO_L5P_T0_AD9P_15</w:t>
            </w:r>
          </w:p>
        </w:tc>
        <w:tc>
          <w:tcPr>
            <w:tcW w:w="956" w:type="dxa"/>
            <w:shd w:val="clear" w:color="auto" w:fill="auto"/>
            <w:vAlign w:val="center"/>
          </w:tcPr>
          <w:p>
            <w:pPr>
              <w:rPr>
                <w:rFonts w:hint="default"/>
                <w:lang w:val="en-IN"/>
              </w:rPr>
            </w:pPr>
            <w:r>
              <w:rPr>
                <w:rFonts w:hint="default"/>
                <w:lang w:val="en-IN" w:eastAsia="zh-CN"/>
              </w:rPr>
              <w:t>INPUT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NONE</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F14</w:t>
            </w:r>
          </w:p>
        </w:tc>
        <w:tc>
          <w:tcPr>
            <w:tcW w:w="1503" w:type="dxa"/>
            <w:shd w:val="clear" w:color="auto" w:fill="auto"/>
            <w:vAlign w:val="center"/>
          </w:tcPr>
          <w:p>
            <w:pPr>
              <w:rPr>
                <w:rFonts w:hint="default"/>
                <w:lang w:val="en-IN"/>
              </w:rPr>
            </w:pPr>
            <w:r>
              <w:rPr>
                <w:rFonts w:hint="default"/>
                <w:lang w:val="en-IN" w:eastAsia="zh-CN"/>
              </w:rPr>
              <w:t>data_in&lt;2&gt;</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IO_L5N_T0_AD9N_15</w:t>
            </w:r>
          </w:p>
        </w:tc>
        <w:tc>
          <w:tcPr>
            <w:tcW w:w="956" w:type="dxa"/>
            <w:shd w:val="clear" w:color="auto" w:fill="auto"/>
            <w:vAlign w:val="center"/>
          </w:tcPr>
          <w:p>
            <w:pPr>
              <w:rPr>
                <w:rFonts w:hint="default"/>
                <w:lang w:val="en-IN"/>
              </w:rPr>
            </w:pPr>
            <w:r>
              <w:rPr>
                <w:rFonts w:hint="default"/>
                <w:lang w:val="en-IN" w:eastAsia="zh-CN"/>
              </w:rPr>
              <w:t>INPUT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NONE</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F15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IO_L14P_T2_SRCC_15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F16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IO_L14N_T2_SRCC_15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F18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IO_L22N_T3_A16_15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IO_L17N_T2_35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IO_L15N_T2_DQS_35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IO_L20N_T3_35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IO_L20P_T3_35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VCCO_35</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1.80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IO_L19P_T3_35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VCCINT</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VCCINT</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G11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VCCBRAM</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G12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G13</w:t>
            </w:r>
          </w:p>
        </w:tc>
        <w:tc>
          <w:tcPr>
            <w:tcW w:w="1503" w:type="dxa"/>
            <w:shd w:val="clear" w:color="auto" w:fill="auto"/>
            <w:vAlign w:val="center"/>
          </w:tcPr>
          <w:p>
            <w:pPr>
              <w:rPr>
                <w:rFonts w:hint="default"/>
                <w:lang w:val="en-IN"/>
              </w:rPr>
            </w:pPr>
            <w:r>
              <w:rPr>
                <w:rFonts w:hint="default"/>
                <w:lang w:val="en-IN" w:eastAsia="zh-CN"/>
              </w:rPr>
              <w:t>data_out&lt;0&gt;</w:t>
            </w:r>
          </w:p>
        </w:tc>
        <w:tc>
          <w:tcPr>
            <w:tcW w:w="859" w:type="dxa"/>
            <w:shd w:val="clear" w:color="auto" w:fill="auto"/>
            <w:vAlign w:val="center"/>
          </w:tcPr>
          <w:p>
            <w:pPr>
              <w:rPr>
                <w:rFonts w:hint="default"/>
                <w:lang w:val="en-IN"/>
              </w:rPr>
            </w:pPr>
            <w:r>
              <w:rPr>
                <w:rFonts w:hint="default"/>
                <w:lang w:val="en-IN" w:eastAsia="zh-CN"/>
              </w:rPr>
              <w:t>IOB</w:t>
            </w:r>
          </w:p>
        </w:tc>
        <w:tc>
          <w:tcPr>
            <w:tcW w:w="3622" w:type="dxa"/>
            <w:shd w:val="clear" w:color="auto" w:fill="auto"/>
            <w:vAlign w:val="center"/>
          </w:tcPr>
          <w:p>
            <w:pPr>
              <w:rPr>
                <w:rFonts w:hint="default"/>
                <w:lang w:val="en-IN"/>
              </w:rPr>
            </w:pPr>
            <w:r>
              <w:rPr>
                <w:rFonts w:hint="default"/>
                <w:lang w:val="en-IN" w:eastAsia="zh-CN"/>
              </w:rPr>
              <w:t>IO_0_15</w:t>
            </w:r>
          </w:p>
        </w:tc>
        <w:tc>
          <w:tcPr>
            <w:tcW w:w="956" w:type="dxa"/>
            <w:shd w:val="clear" w:color="auto" w:fill="auto"/>
            <w:vAlign w:val="center"/>
          </w:tcPr>
          <w:p>
            <w:pPr>
              <w:rPr>
                <w:rFonts w:hint="default"/>
                <w:lang w:val="en-IN"/>
              </w:rPr>
            </w:pPr>
            <w:r>
              <w:rPr>
                <w:rFonts w:hint="default"/>
                <w:lang w:val="en-IN" w:eastAsia="zh-CN"/>
              </w:rPr>
              <w:t>OUTPUT</w:t>
            </w:r>
          </w:p>
        </w:tc>
        <w:tc>
          <w:tcPr>
            <w:tcW w:w="1263" w:type="dxa"/>
            <w:shd w:val="clear" w:color="auto" w:fill="auto"/>
            <w:vAlign w:val="center"/>
          </w:tcPr>
          <w:p>
            <w:pPr>
              <w:rPr>
                <w:rFonts w:hint="default"/>
                <w:lang w:val="en-IN"/>
              </w:rPr>
            </w:pPr>
            <w:r>
              <w:rPr>
                <w:rFonts w:hint="default"/>
                <w:lang w:val="en-IN" w:eastAsia="zh-CN"/>
              </w:rPr>
              <w:t>LVCMOS18*</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12</w:t>
            </w:r>
          </w:p>
        </w:tc>
        <w:tc>
          <w:tcPr>
            <w:tcW w:w="644" w:type="dxa"/>
            <w:shd w:val="clear" w:color="auto" w:fill="auto"/>
            <w:vAlign w:val="center"/>
          </w:tcPr>
          <w:p>
            <w:pPr>
              <w:rPr>
                <w:rFonts w:hint="default"/>
                <w:lang w:val="en-IN"/>
              </w:rPr>
            </w:pPr>
            <w:r>
              <w:rPr>
                <w:rFonts w:hint="default"/>
                <w:lang w:val="en-IN" w:eastAsia="zh-CN"/>
              </w:rPr>
              <w:t>SLOW</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UNLOCATED</w:t>
            </w:r>
          </w:p>
        </w:tc>
        <w:tc>
          <w:tcPr>
            <w:tcW w:w="856" w:type="dxa"/>
            <w:shd w:val="clear" w:color="auto" w:fill="auto"/>
            <w:vAlign w:val="center"/>
          </w:tcPr>
          <w:p>
            <w:pPr>
              <w:rPr>
                <w:rFonts w:hint="default"/>
                <w:lang w:val="en-IN"/>
              </w:rPr>
            </w:pPr>
            <w:r>
              <w:rPr>
                <w:rFonts w:hint="default"/>
                <w:lang w:val="en-IN" w:eastAsia="zh-CN"/>
              </w:rPr>
              <w:t>NO</w:t>
            </w:r>
          </w:p>
        </w:tc>
        <w:tc>
          <w:tcPr>
            <w:tcW w:w="888" w:type="dxa"/>
            <w:shd w:val="clear" w:color="auto" w:fill="auto"/>
            <w:vAlign w:val="center"/>
          </w:tcPr>
          <w:p>
            <w:pPr>
              <w:rPr>
                <w:rFonts w:hint="default"/>
                <w:lang w:val="en-IN"/>
              </w:rPr>
            </w:pPr>
            <w:r>
              <w:rPr>
                <w:rFonts w:hint="default"/>
                <w:lang w:val="en-IN" w:eastAsia="zh-CN"/>
              </w:rPr>
              <w:t>NONE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G14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IO_L15N_T2_DQS_ADV_B_15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G15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VCCO_15</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1.80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G16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IO_L13N_T2_MRCC_15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IO_L18N_T2_A23_15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G18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IO_L22P_T3_A17_15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IO_L17P_T2_35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IO_L15P_T2_DQS_35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IO_L21N_T3_DQS_35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IO_L24N_T3_35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IO_L24P_T3_35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VCCINT</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GNDADC_0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VCCADC_0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H11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H12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VCCAUX</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1.8</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H13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H14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IO_L15P_T2_DQS_15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H15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IO_L19N_T3_A21_VREF_15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H16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IO_L13P_T2_MRCC_15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IO_L18P_T2_A24_15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H18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VCCO_15</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1.80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VCCO_35</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1.80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IO_L22N_T3_35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IO_L22P_T3_35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IO_L21P_T3_DQS_35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w:t>
            </w:r>
          </w:p>
        </w:tc>
        <w:tc>
          <w:tcPr>
            <w:tcW w:w="3622" w:type="dxa"/>
            <w:shd w:val="clear" w:color="auto" w:fill="auto"/>
            <w:vAlign w:val="center"/>
          </w:tcPr>
          <w:p>
            <w:pPr>
              <w:rPr>
                <w:rFonts w:hint="default"/>
                <w:lang w:val="en-IN"/>
              </w:rPr>
            </w:pPr>
            <w:r>
              <w:rPr>
                <w:rFonts w:hint="default"/>
                <w:lang w:val="en-IN" w:eastAsia="zh-CN"/>
              </w:rPr>
              <w:t>IO_25_35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VCCINT</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VREFN_0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IPAD</w:t>
            </w:r>
          </w:p>
        </w:tc>
        <w:tc>
          <w:tcPr>
            <w:tcW w:w="3622" w:type="dxa"/>
            <w:shd w:val="clear" w:color="auto" w:fill="auto"/>
            <w:vAlign w:val="center"/>
          </w:tcPr>
          <w:p>
            <w:pPr>
              <w:rPr>
                <w:rFonts w:hint="default"/>
                <w:lang w:val="en-IN"/>
              </w:rPr>
            </w:pPr>
            <w:r>
              <w:rPr>
                <w:rFonts w:hint="default"/>
                <w:lang w:val="en-IN" w:eastAsia="zh-CN"/>
              </w:rPr>
              <w:t>VP_0</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0</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J11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VCCINT</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J12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J13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IO_L17N_T2_A25_15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J14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IO_L19P_T3_A22_15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J15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IO_L24N_T3_RS0_15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J16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IO_L23P_T3_FOE_B_15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J18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IO_L23N_T3_FWE_B_15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IO_L23N_T3_35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IO_L23P_T3_35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IO_L2P_T0_34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VCCO_34</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any******</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IO_L5P_T0_34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w:t>
            </w:r>
          </w:p>
        </w:tc>
        <w:tc>
          <w:tcPr>
            <w:tcW w:w="3622" w:type="dxa"/>
            <w:shd w:val="clear" w:color="auto" w:fill="auto"/>
            <w:vAlign w:val="center"/>
          </w:tcPr>
          <w:p>
            <w:pPr>
              <w:rPr>
                <w:rFonts w:hint="default"/>
                <w:lang w:val="en-IN"/>
              </w:rPr>
            </w:pPr>
            <w:r>
              <w:rPr>
                <w:rFonts w:hint="default"/>
                <w:lang w:val="en-IN" w:eastAsia="zh-CN"/>
              </w:rPr>
              <w:t>IO_0_34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VCCINT</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IPAD</w:t>
            </w:r>
          </w:p>
        </w:tc>
        <w:tc>
          <w:tcPr>
            <w:tcW w:w="3622" w:type="dxa"/>
            <w:shd w:val="clear" w:color="auto" w:fill="auto"/>
            <w:vAlign w:val="center"/>
          </w:tcPr>
          <w:p>
            <w:pPr>
              <w:rPr>
                <w:rFonts w:hint="default"/>
                <w:lang w:val="en-IN"/>
              </w:rPr>
            </w:pPr>
            <w:r>
              <w:rPr>
                <w:rFonts w:hint="default"/>
                <w:lang w:val="en-IN" w:eastAsia="zh-CN"/>
              </w:rPr>
              <w:t>VN_0</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0</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VREFP_0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K11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K12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VCCAUX</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1.8</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K13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IO_L17P_T2_A26_15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K14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VCCO_15</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1.80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K15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IO_L24P_T3_RS1_15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K16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w:t>
            </w:r>
          </w:p>
        </w:tc>
        <w:tc>
          <w:tcPr>
            <w:tcW w:w="3622" w:type="dxa"/>
            <w:shd w:val="clear" w:color="auto" w:fill="auto"/>
            <w:vAlign w:val="center"/>
          </w:tcPr>
          <w:p>
            <w:pPr>
              <w:rPr>
                <w:rFonts w:hint="default"/>
                <w:lang w:val="en-IN"/>
              </w:rPr>
            </w:pPr>
            <w:r>
              <w:rPr>
                <w:rFonts w:hint="default"/>
                <w:lang w:val="en-IN" w:eastAsia="zh-CN"/>
              </w:rPr>
              <w:t>IO_25_15</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15</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IO_L1P_T0_D00_MOSI_14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K18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IO_L1N_T0_D01_DIN_14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IO_L1P_T0_34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IO_L2N_T0_34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IO_L5N_T0_34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IO_L6N_T0_VREF_34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IO_L6P_T0_34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VCCINT</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DXN_0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DXP_0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L11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VCCINT</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L12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L13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IO_L6P_T0_FCS_B_14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L14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IO_L2P_T0_D02_14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L15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IO_L3P_T0_DQS_PUDC_B_14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L16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IO_L3N_T0_DQS_EMCCLK_14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VCCO_14</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any******</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L18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IO_L4P_T0_D04_14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IO_L1N_T0_34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IO_L4N_T0_34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IO_L4P_T0_34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IO_L16P_T2_34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IO_L18P_T2_34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VCCINT</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VCCINT</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M11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M12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VCCAUX</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1.8</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M13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IO_L6N_T0_D08_VREF_14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M14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IO_L2N_T0_D03_14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M15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M16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IO_L10P_T1_D14_14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IO_L10N_T1_D15_14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M18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IO_L4N_T0_D05_14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IO_L3N_T0_DQS_34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IO_L3P_T0_DQS_34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VCCO_34</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any******</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IO_L16N_T2_34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IO_L13P_T2_MRCC_34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IO_L18N_T2_34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VCCINT</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VCCINT</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N11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VCCINT</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1.0</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N12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N13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VCCO_14</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any******</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N14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IO_L8P_T1_D11_14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N15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IO_L11P_T1_SRCC_14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N16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IO_L11N_T1_SRCC_14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IO_L9P_T1_DQS_14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N18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IO_L15P_T2_DQS_34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IO_L14N_T2_SRCC_34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IO_L14P_T2_SRCC_34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IO_L13N_T2_MRCC_34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VCCO_34</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any******</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INIT_B_0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CFGBVS_0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PROGRAM_B_0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DONE_0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P11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M2_0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P12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M0_0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P13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M1_0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P14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IO_L8N_T1_D12_14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P15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IO_L13P_T2_MRCC_14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P16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VCCO_14</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any******</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IO_L12P_T1_MRCC_14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P18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IO_L9N_T1_DQS_D13_14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IO_L17P_T2_34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IO_L15N_T2_DQS_34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IO_L11P_T1_SRCC_34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IO_L19N_T3_VREF_34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IO_L19P_T3_34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IO_L23P_T3_34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IO_L24P_T3_34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VCCO_0</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0</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any******</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w:t>
            </w:r>
          </w:p>
        </w:tc>
        <w:tc>
          <w:tcPr>
            <w:tcW w:w="3622" w:type="dxa"/>
            <w:shd w:val="clear" w:color="auto" w:fill="auto"/>
            <w:vAlign w:val="center"/>
          </w:tcPr>
          <w:p>
            <w:pPr>
              <w:rPr>
                <w:rFonts w:hint="default"/>
                <w:lang w:val="en-IN"/>
              </w:rPr>
            </w:pPr>
            <w:r>
              <w:rPr>
                <w:rFonts w:hint="default"/>
                <w:lang w:val="en-IN" w:eastAsia="zh-CN"/>
              </w:rPr>
              <w:t>IO_25_14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R11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w:t>
            </w:r>
          </w:p>
        </w:tc>
        <w:tc>
          <w:tcPr>
            <w:tcW w:w="3622" w:type="dxa"/>
            <w:shd w:val="clear" w:color="auto" w:fill="auto"/>
            <w:vAlign w:val="center"/>
          </w:tcPr>
          <w:p>
            <w:pPr>
              <w:rPr>
                <w:rFonts w:hint="default"/>
                <w:lang w:val="en-IN"/>
              </w:rPr>
            </w:pPr>
            <w:r>
              <w:rPr>
                <w:rFonts w:hint="default"/>
                <w:lang w:val="en-IN" w:eastAsia="zh-CN"/>
              </w:rPr>
              <w:t>IO_0_14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R12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IO_L5P_T0_D06_14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R13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IO_L5N_T0_D07_14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R14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R15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IO_L13N_T2_MRCC_14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R16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IO_L15P_T2_DQS_RDWR_B_14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IO_L12N_T1_MRCC_14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R18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IO_L7P_T1_D09_14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IO_L17N_T2_34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VCCO_34</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any******</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IO_L11N_T1_SRCC_34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IO_L12N_T1_MRCC_34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IO_L12P_T1_MRCC_34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IO_L23N_T3_34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IO_L24N_T3_34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IO_L24P_T3_A01_D17_14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IO_L24N_T3_A00_D16_14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T11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IO_L19P_T3_A10_D26_14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T12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VCCO_14</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any******</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T13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IO_L23P_T3_A03_D19_14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T14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IO_L14P_T2_SRCC_14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T15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IO_L14N_T2_SRCC_14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T16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IO_L15N_T2_DQS_DOUT_CSO_B_14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T18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IO_L7N_T1_D10_14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IO_L7P_T1_34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IO_L9P_T1_DQS_34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IO_L8N_T1_34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IO_L8P_T1_34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VCCO_34</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any******</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IO_L22N_T3_34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IO_L22P_T3_34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w:t>
            </w:r>
          </w:p>
        </w:tc>
        <w:tc>
          <w:tcPr>
            <w:tcW w:w="3622" w:type="dxa"/>
            <w:shd w:val="clear" w:color="auto" w:fill="auto"/>
            <w:vAlign w:val="center"/>
          </w:tcPr>
          <w:p>
            <w:pPr>
              <w:rPr>
                <w:rFonts w:hint="default"/>
                <w:lang w:val="en-IN"/>
              </w:rPr>
            </w:pPr>
            <w:r>
              <w:rPr>
                <w:rFonts w:hint="default"/>
                <w:lang w:val="en-IN" w:eastAsia="zh-CN"/>
              </w:rPr>
              <w:t>IO_25_34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IO_L21P_T3_DQS_34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U11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IO_L19N_T3_A09_D25_VREF_14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U12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IO_L20P_T3_A08_D24_14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U13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IO_L23N_T3_A02_D18_14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U14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IO_L22P_T3_A05_D21_14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U15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VCCO_14</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any******</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U16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IO_L18P_T2_A12_D28_14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IO_L17P_T2_A14_D30_14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U18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IO_L17N_T2_A13_D29_14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IO_L7N_T1_34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IO_L9N_T1_DQS_34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IO_L10N_T1_34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IO_L10P_T1_34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IO_L20N_T3_34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IO_L20P_T3_34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VCCO_34</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any******</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V9</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IO_L21N_T3_DQS_34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34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V10</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IO_L21P_T3_DQS_14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V11</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IO_L21N_T3_DQS_A06_D22_14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V12</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IO_L20N_T3_A07_D23_14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V13</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GND</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 </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V14</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IO_L22N_T3_A04_D20_14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V15</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IOB33M</w:t>
            </w:r>
          </w:p>
        </w:tc>
        <w:tc>
          <w:tcPr>
            <w:tcW w:w="3622" w:type="dxa"/>
            <w:shd w:val="clear" w:color="auto" w:fill="auto"/>
            <w:vAlign w:val="center"/>
          </w:tcPr>
          <w:p>
            <w:pPr>
              <w:rPr>
                <w:rFonts w:hint="default"/>
                <w:lang w:val="en-IN"/>
              </w:rPr>
            </w:pPr>
            <w:r>
              <w:rPr>
                <w:rFonts w:hint="default"/>
                <w:lang w:val="en-IN" w:eastAsia="zh-CN"/>
              </w:rPr>
              <w:t>IO_L16P_T2_CSI_B_14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V16</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IO_L16N_T2_A15_D31_14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V17</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IOB33S</w:t>
            </w:r>
          </w:p>
        </w:tc>
        <w:tc>
          <w:tcPr>
            <w:tcW w:w="3622" w:type="dxa"/>
            <w:shd w:val="clear" w:color="auto" w:fill="auto"/>
            <w:vAlign w:val="center"/>
          </w:tcPr>
          <w:p>
            <w:pPr>
              <w:rPr>
                <w:rFonts w:hint="default"/>
                <w:lang w:val="en-IN"/>
              </w:rPr>
            </w:pPr>
            <w:r>
              <w:rPr>
                <w:rFonts w:hint="default"/>
                <w:lang w:val="en-IN" w:eastAsia="zh-CN"/>
              </w:rPr>
              <w:t>IO_L18N_T2_A11_D27_14</w:t>
            </w:r>
          </w:p>
        </w:tc>
        <w:tc>
          <w:tcPr>
            <w:tcW w:w="956" w:type="dxa"/>
            <w:shd w:val="clear" w:color="auto" w:fill="auto"/>
            <w:vAlign w:val="center"/>
          </w:tcPr>
          <w:p>
            <w:pPr>
              <w:rPr>
                <w:rFonts w:hint="default"/>
                <w:lang w:val="en-IN"/>
              </w:rPr>
            </w:pPr>
            <w:r>
              <w:rPr>
                <w:rFonts w:hint="default"/>
                <w:lang w:val="en-IN" w:eastAsia="zh-CN"/>
              </w:rPr>
              <w:t>UNUSED</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 </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0" w:type="dxa"/>
        </w:trPr>
        <w:tc>
          <w:tcPr>
            <w:tcW w:w="875" w:type="dxa"/>
            <w:shd w:val="clear" w:color="auto" w:fill="auto"/>
            <w:vAlign w:val="center"/>
          </w:tcPr>
          <w:p>
            <w:pPr>
              <w:rPr>
                <w:rFonts w:hint="default"/>
                <w:lang w:val="en-IN"/>
              </w:rPr>
            </w:pPr>
            <w:r>
              <w:rPr>
                <w:rFonts w:hint="default"/>
                <w:lang w:val="en-IN" w:eastAsia="zh-CN"/>
              </w:rPr>
              <w:t>V18</w:t>
            </w:r>
          </w:p>
        </w:tc>
        <w:tc>
          <w:tcPr>
            <w:tcW w:w="1503" w:type="dxa"/>
            <w:shd w:val="clear" w:color="auto" w:fill="auto"/>
            <w:vAlign w:val="center"/>
          </w:tcPr>
          <w:p>
            <w:pPr>
              <w:rPr>
                <w:rFonts w:hint="default"/>
                <w:lang w:val="en-IN"/>
              </w:rPr>
            </w:pPr>
            <w:r>
              <w:rPr>
                <w:rFonts w:hint="default"/>
                <w:lang w:val="en-IN" w:eastAsia="zh-CN"/>
              </w:rPr>
              <w:t> </w:t>
            </w:r>
          </w:p>
        </w:tc>
        <w:tc>
          <w:tcPr>
            <w:tcW w:w="859" w:type="dxa"/>
            <w:shd w:val="clear" w:color="auto" w:fill="auto"/>
            <w:vAlign w:val="center"/>
          </w:tcPr>
          <w:p>
            <w:pPr>
              <w:rPr>
                <w:rFonts w:hint="default"/>
                <w:lang w:val="en-IN"/>
              </w:rPr>
            </w:pPr>
            <w:r>
              <w:rPr>
                <w:rFonts w:hint="default"/>
                <w:lang w:val="en-IN" w:eastAsia="zh-CN"/>
              </w:rPr>
              <w:t> </w:t>
            </w:r>
          </w:p>
        </w:tc>
        <w:tc>
          <w:tcPr>
            <w:tcW w:w="3622" w:type="dxa"/>
            <w:shd w:val="clear" w:color="auto" w:fill="auto"/>
            <w:vAlign w:val="center"/>
          </w:tcPr>
          <w:p>
            <w:pPr>
              <w:rPr>
                <w:rFonts w:hint="default"/>
                <w:lang w:val="en-IN"/>
              </w:rPr>
            </w:pPr>
            <w:r>
              <w:rPr>
                <w:rFonts w:hint="default"/>
                <w:lang w:val="en-IN" w:eastAsia="zh-CN"/>
              </w:rPr>
              <w:t>VCCO_14</w:t>
            </w:r>
          </w:p>
        </w:tc>
        <w:tc>
          <w:tcPr>
            <w:tcW w:w="956" w:type="dxa"/>
            <w:shd w:val="clear" w:color="auto" w:fill="auto"/>
            <w:vAlign w:val="center"/>
          </w:tcPr>
          <w:p>
            <w:pPr>
              <w:rPr>
                <w:rFonts w:hint="default"/>
                <w:lang w:val="en-IN"/>
              </w:rPr>
            </w:pPr>
            <w:r>
              <w:rPr>
                <w:rFonts w:hint="default"/>
                <w:lang w:val="en-IN" w:eastAsia="zh-CN"/>
              </w:rPr>
              <w:t> </w:t>
            </w:r>
          </w:p>
        </w:tc>
        <w:tc>
          <w:tcPr>
            <w:tcW w:w="1263" w:type="dxa"/>
            <w:shd w:val="clear" w:color="auto" w:fill="auto"/>
            <w:vAlign w:val="center"/>
          </w:tcPr>
          <w:p>
            <w:pPr>
              <w:rPr>
                <w:rFonts w:hint="default"/>
                <w:lang w:val="en-IN"/>
              </w:rPr>
            </w:pPr>
            <w:r>
              <w:rPr>
                <w:rFonts w:hint="default"/>
                <w:lang w:val="en-IN" w:eastAsia="zh-CN"/>
              </w:rPr>
              <w:t> </w:t>
            </w:r>
          </w:p>
        </w:tc>
        <w:tc>
          <w:tcPr>
            <w:tcW w:w="862" w:type="dxa"/>
            <w:shd w:val="clear" w:color="auto" w:fill="auto"/>
            <w:vAlign w:val="center"/>
          </w:tcPr>
          <w:p>
            <w:pPr>
              <w:rPr>
                <w:rFonts w:hint="default"/>
                <w:lang w:val="en-IN"/>
              </w:rPr>
            </w:pPr>
            <w:r>
              <w:rPr>
                <w:rFonts w:hint="default"/>
                <w:lang w:val="en-IN" w:eastAsia="zh-CN"/>
              </w:rPr>
              <w:t>14</w:t>
            </w:r>
          </w:p>
        </w:tc>
        <w:tc>
          <w:tcPr>
            <w:tcW w:w="575" w:type="dxa"/>
            <w:shd w:val="clear" w:color="auto" w:fill="auto"/>
            <w:vAlign w:val="center"/>
          </w:tcPr>
          <w:p>
            <w:pPr>
              <w:rPr>
                <w:rFonts w:hint="default"/>
                <w:lang w:val="en-IN"/>
              </w:rPr>
            </w:pPr>
            <w:r>
              <w:rPr>
                <w:rFonts w:hint="default"/>
                <w:lang w:val="en-IN" w:eastAsia="zh-CN"/>
              </w:rPr>
              <w:t> </w:t>
            </w:r>
          </w:p>
        </w:tc>
        <w:tc>
          <w:tcPr>
            <w:tcW w:w="644" w:type="dxa"/>
            <w:shd w:val="clear" w:color="auto" w:fill="auto"/>
            <w:vAlign w:val="center"/>
          </w:tcPr>
          <w:p>
            <w:pPr>
              <w:rPr>
                <w:rFonts w:hint="default"/>
                <w:lang w:val="en-IN"/>
              </w:rPr>
            </w:pPr>
            <w:r>
              <w:rPr>
                <w:rFonts w:hint="default"/>
                <w:lang w:val="en-IN" w:eastAsia="zh-CN"/>
              </w:rPr>
              <w:t> </w:t>
            </w:r>
          </w:p>
        </w:tc>
        <w:tc>
          <w:tcPr>
            <w:tcW w:w="1257" w:type="dxa"/>
            <w:shd w:val="clear" w:color="auto" w:fill="auto"/>
            <w:vAlign w:val="center"/>
          </w:tcPr>
          <w:p>
            <w:pPr>
              <w:rPr>
                <w:rFonts w:hint="default"/>
                <w:lang w:val="en-IN"/>
              </w:rPr>
            </w:pPr>
            <w:r>
              <w:rPr>
                <w:rFonts w:hint="default"/>
                <w:lang w:val="en-IN" w:eastAsia="zh-CN"/>
              </w:rPr>
              <w:t> </w:t>
            </w:r>
          </w:p>
        </w:tc>
        <w:tc>
          <w:tcPr>
            <w:tcW w:w="646" w:type="dxa"/>
            <w:shd w:val="clear" w:color="auto" w:fill="auto"/>
            <w:vAlign w:val="center"/>
          </w:tcPr>
          <w:p>
            <w:pPr>
              <w:rPr>
                <w:rFonts w:hint="default"/>
                <w:lang w:val="en-IN"/>
              </w:rPr>
            </w:pPr>
            <w:r>
              <w:rPr>
                <w:rFonts w:hint="default"/>
                <w:lang w:val="en-IN" w:eastAsia="zh-CN"/>
              </w:rPr>
              <w:t> </w:t>
            </w:r>
          </w:p>
        </w:tc>
        <w:tc>
          <w:tcPr>
            <w:tcW w:w="1127" w:type="dxa"/>
            <w:shd w:val="clear" w:color="auto" w:fill="auto"/>
            <w:vAlign w:val="center"/>
          </w:tcPr>
          <w:p>
            <w:pPr>
              <w:rPr>
                <w:rFonts w:hint="default"/>
                <w:lang w:val="en-IN"/>
              </w:rPr>
            </w:pPr>
            <w:r>
              <w:rPr>
                <w:rFonts w:hint="default"/>
                <w:lang w:val="en-IN" w:eastAsia="zh-CN"/>
              </w:rPr>
              <w:t>any******</w:t>
            </w:r>
          </w:p>
        </w:tc>
        <w:tc>
          <w:tcPr>
            <w:tcW w:w="1278" w:type="dxa"/>
            <w:shd w:val="clear" w:color="auto" w:fill="auto"/>
            <w:vAlign w:val="center"/>
          </w:tcPr>
          <w:p>
            <w:pPr>
              <w:rPr>
                <w:rFonts w:hint="default"/>
                <w:lang w:val="en-IN"/>
              </w:rPr>
            </w:pPr>
            <w:r>
              <w:rPr>
                <w:rFonts w:hint="default"/>
                <w:lang w:val="en-IN" w:eastAsia="zh-CN"/>
              </w:rPr>
              <w:t> </w:t>
            </w:r>
          </w:p>
        </w:tc>
        <w:tc>
          <w:tcPr>
            <w:tcW w:w="856" w:type="dxa"/>
            <w:shd w:val="clear" w:color="auto" w:fill="auto"/>
            <w:vAlign w:val="center"/>
          </w:tcPr>
          <w:p>
            <w:pPr>
              <w:rPr>
                <w:rFonts w:hint="default"/>
                <w:lang w:val="en-IN"/>
              </w:rPr>
            </w:pPr>
            <w:r>
              <w:rPr>
                <w:rFonts w:hint="default"/>
                <w:lang w:val="en-IN" w:eastAsia="zh-CN"/>
              </w:rPr>
              <w:t> </w:t>
            </w:r>
          </w:p>
        </w:tc>
        <w:tc>
          <w:tcPr>
            <w:tcW w:w="888" w:type="dxa"/>
            <w:shd w:val="clear" w:color="auto" w:fill="auto"/>
            <w:vAlign w:val="center"/>
          </w:tcPr>
          <w:p>
            <w:pPr>
              <w:rPr>
                <w:rFonts w:hint="default"/>
                <w:lang w:val="en-IN"/>
              </w:rPr>
            </w:pPr>
            <w:r>
              <w:rPr>
                <w:rFonts w:hint="default"/>
                <w:lang w:val="en-IN" w:eastAsia="zh-CN"/>
              </w:rPr>
              <w:t> </w:t>
            </w:r>
          </w:p>
        </w:tc>
      </w:tr>
    </w:tbl>
    <w:p>
      <w:pPr>
        <w:rPr>
          <w:rFonts w:hint="default"/>
          <w:lang w:val="en-IN"/>
        </w:rPr>
      </w:pPr>
      <w:r>
        <w:rPr>
          <w:rFonts w:hint="default"/>
          <w:lang w:val="en-IN"/>
        </w:rPr>
        <w:pict>
          <v:rect id="_x0000_i1026" o:spt="1" style="height:1.5pt;width:432pt;" fillcolor="#A0A0A0" filled="t" stroked="f" coordsize="21600,21600" o:hr="t" o:hrstd="t" o:hralign="center">
            <v:path/>
            <v:fill on="t" color2="#FFFFFF" focussize="0,0"/>
            <v:stroke on="f"/>
            <v:imagedata o:title=""/>
            <o:lock v:ext="edit" aspectratio="f"/>
            <w10:wrap type="none"/>
            <w10:anchorlock/>
          </v:rect>
        </w:pict>
      </w:r>
    </w:p>
    <w:p>
      <w:pPr>
        <w:rPr>
          <w:rFonts w:hint="default"/>
          <w:lang w:val="en-IN"/>
        </w:rPr>
      </w:pPr>
    </w:p>
    <w:p>
      <w:pPr>
        <w:rPr>
          <w:rFonts w:hint="default"/>
          <w:lang w:val="en-IN"/>
        </w:rPr>
      </w:pPr>
    </w:p>
    <w:p>
      <w:pPr>
        <w:jc w:val="center"/>
        <w:rPr>
          <w:rFonts w:hint="default"/>
          <w:b/>
          <w:bCs/>
          <w:sz w:val="32"/>
          <w:szCs w:val="32"/>
          <w:u w:val="single"/>
          <w:lang w:val="en-IN"/>
        </w:rPr>
      </w:pPr>
      <w:r>
        <w:rPr>
          <w:rFonts w:hint="default"/>
          <w:b/>
          <w:bCs/>
          <w:sz w:val="32"/>
          <w:szCs w:val="32"/>
          <w:u w:val="single"/>
          <w:lang w:val="en-IN"/>
        </w:rPr>
        <w:t>DETAILED REPORTS :</w:t>
      </w:r>
    </w:p>
    <w:p>
      <w:pPr>
        <w:jc w:val="center"/>
        <w:rPr>
          <w:rFonts w:hint="default"/>
          <w:b/>
          <w:bCs/>
          <w:sz w:val="32"/>
          <w:szCs w:val="32"/>
          <w:u w:val="single"/>
          <w:lang w:val="en-IN"/>
        </w:rPr>
      </w:pPr>
    </w:p>
    <w:p>
      <w:pPr>
        <w:rPr>
          <w:rFonts w:hint="default"/>
          <w:b/>
          <w:bCs/>
          <w:sz w:val="32"/>
          <w:szCs w:val="32"/>
          <w:u w:val="single"/>
          <w:lang w:val="en-IN"/>
        </w:rPr>
      </w:pPr>
      <w:r>
        <w:rPr>
          <w:rFonts w:hint="default"/>
          <w:b/>
          <w:bCs/>
          <w:sz w:val="32"/>
          <w:szCs w:val="32"/>
          <w:u w:val="single"/>
          <w:lang w:val="en-IN"/>
        </w:rPr>
        <w:t>SYNTHESIS REPORT :</w:t>
      </w:r>
    </w:p>
    <w:p>
      <w:pPr>
        <w:rPr>
          <w:rFonts w:hint="default"/>
          <w:lang w:val="en-IN"/>
        </w:rPr>
      </w:pPr>
    </w:p>
    <w:p>
      <w:pPr>
        <w:rPr>
          <w:rFonts w:hint="default"/>
          <w:lang w:val="en-IN"/>
        </w:rPr>
      </w:pPr>
      <w:r>
        <w:rPr>
          <w:rFonts w:hint="default"/>
          <w:lang w:val="en-IN"/>
        </w:rPr>
        <w:t>Release 14.7 - xst P.20131013 (nt64)</w:t>
      </w:r>
    </w:p>
    <w:p>
      <w:pPr>
        <w:rPr>
          <w:rFonts w:hint="default"/>
          <w:lang w:val="en-IN"/>
        </w:rPr>
      </w:pPr>
      <w:r>
        <w:rPr>
          <w:rFonts w:hint="default"/>
          <w:lang w:val="en-IN"/>
        </w:rPr>
        <w:t>Copyright (c) 1995-2013 Xilinx, Inc.  All rights reserved.</w:t>
      </w:r>
    </w:p>
    <w:p>
      <w:pPr>
        <w:rPr>
          <w:rFonts w:hint="default"/>
          <w:lang w:val="en-IN"/>
        </w:rPr>
      </w:pPr>
      <w:r>
        <w:rPr>
          <w:rFonts w:hint="default"/>
          <w:lang w:val="en-IN"/>
        </w:rPr>
        <w:t>--&gt; Parameter TMPDIR set to xst/projnav.tmp</w:t>
      </w:r>
    </w:p>
    <w:p>
      <w:pPr>
        <w:rPr>
          <w:rFonts w:hint="default"/>
          <w:lang w:val="en-IN"/>
        </w:rPr>
      </w:pPr>
    </w:p>
    <w:p>
      <w:pPr>
        <w:rPr>
          <w:rFonts w:hint="default"/>
          <w:lang w:val="en-IN"/>
        </w:rPr>
      </w:pPr>
    </w:p>
    <w:p>
      <w:pPr>
        <w:rPr>
          <w:rFonts w:hint="default"/>
          <w:lang w:val="en-IN"/>
        </w:rPr>
      </w:pPr>
      <w:r>
        <w:rPr>
          <w:rFonts w:hint="default"/>
          <w:lang w:val="en-IN"/>
        </w:rPr>
        <w:t>Total REAL time to Xst completion: 0.00 secs</w:t>
      </w:r>
    </w:p>
    <w:p>
      <w:pPr>
        <w:rPr>
          <w:rFonts w:hint="default"/>
          <w:lang w:val="en-IN"/>
        </w:rPr>
      </w:pPr>
      <w:r>
        <w:rPr>
          <w:rFonts w:hint="default"/>
          <w:lang w:val="en-IN"/>
        </w:rPr>
        <w:t>Total CPU time to Xst completion: 0.03 secs</w:t>
      </w:r>
    </w:p>
    <w:p>
      <w:pPr>
        <w:rPr>
          <w:rFonts w:hint="default"/>
          <w:lang w:val="en-IN"/>
        </w:rPr>
      </w:pPr>
      <w:r>
        <w:rPr>
          <w:rFonts w:hint="default"/>
          <w:lang w:val="en-IN"/>
        </w:rPr>
        <w:t xml:space="preserve"> </w:t>
      </w:r>
    </w:p>
    <w:p>
      <w:pPr>
        <w:rPr>
          <w:rFonts w:hint="default"/>
          <w:lang w:val="en-IN"/>
        </w:rPr>
      </w:pPr>
      <w:r>
        <w:rPr>
          <w:rFonts w:hint="default"/>
          <w:lang w:val="en-IN"/>
        </w:rPr>
        <w:t>--&gt; Parameter xsthdpdir set to xst</w:t>
      </w:r>
    </w:p>
    <w:p>
      <w:pPr>
        <w:rPr>
          <w:rFonts w:hint="default"/>
          <w:lang w:val="en-IN"/>
        </w:rPr>
      </w:pPr>
    </w:p>
    <w:p>
      <w:pPr>
        <w:rPr>
          <w:rFonts w:hint="default"/>
          <w:lang w:val="en-IN"/>
        </w:rPr>
      </w:pPr>
    </w:p>
    <w:p>
      <w:pPr>
        <w:rPr>
          <w:rFonts w:hint="default"/>
          <w:lang w:val="en-IN"/>
        </w:rPr>
      </w:pPr>
      <w:r>
        <w:rPr>
          <w:rFonts w:hint="default"/>
          <w:lang w:val="en-IN"/>
        </w:rPr>
        <w:t>Total REAL time to Xst completion: 0.00 secs</w:t>
      </w:r>
    </w:p>
    <w:p>
      <w:pPr>
        <w:rPr>
          <w:rFonts w:hint="default"/>
          <w:lang w:val="en-IN"/>
        </w:rPr>
      </w:pPr>
      <w:r>
        <w:rPr>
          <w:rFonts w:hint="default"/>
          <w:lang w:val="en-IN"/>
        </w:rPr>
        <w:t>Total CPU time to Xst completion: 0.03 secs</w:t>
      </w:r>
    </w:p>
    <w:p>
      <w:pPr>
        <w:rPr>
          <w:rFonts w:hint="default"/>
          <w:lang w:val="en-IN"/>
        </w:rPr>
      </w:pPr>
      <w:r>
        <w:rPr>
          <w:rFonts w:hint="default"/>
          <w:lang w:val="en-IN"/>
        </w:rPr>
        <w:t xml:space="preserve"> </w:t>
      </w:r>
    </w:p>
    <w:p>
      <w:pPr>
        <w:rPr>
          <w:rFonts w:hint="default"/>
          <w:lang w:val="en-IN"/>
        </w:rPr>
      </w:pPr>
      <w:r>
        <w:rPr>
          <w:rFonts w:hint="default"/>
          <w:lang w:val="en-IN"/>
        </w:rPr>
        <w:t>--&gt; Reading design: fifo_mem.prj</w:t>
      </w:r>
    </w:p>
    <w:p>
      <w:pPr>
        <w:rPr>
          <w:rFonts w:hint="default"/>
          <w:lang w:val="en-IN"/>
        </w:rPr>
      </w:pPr>
    </w:p>
    <w:p>
      <w:pPr>
        <w:rPr>
          <w:rFonts w:hint="default"/>
          <w:lang w:val="en-IN"/>
        </w:rPr>
      </w:pPr>
      <w:r>
        <w:rPr>
          <w:rFonts w:hint="default"/>
          <w:lang w:val="en-IN"/>
        </w:rPr>
        <w:t>TABLE OF CONTENTS</w:t>
      </w:r>
    </w:p>
    <w:p>
      <w:pPr>
        <w:rPr>
          <w:rFonts w:hint="default"/>
          <w:lang w:val="en-IN"/>
        </w:rPr>
      </w:pPr>
      <w:r>
        <w:rPr>
          <w:rFonts w:hint="default"/>
          <w:lang w:val="en-IN"/>
        </w:rPr>
        <w:t xml:space="preserve">  1) Synthesis Options Summary</w:t>
      </w:r>
    </w:p>
    <w:p>
      <w:pPr>
        <w:rPr>
          <w:rFonts w:hint="default"/>
          <w:lang w:val="en-IN"/>
        </w:rPr>
      </w:pPr>
      <w:r>
        <w:rPr>
          <w:rFonts w:hint="default"/>
          <w:lang w:val="en-IN"/>
        </w:rPr>
        <w:t xml:space="preserve">  2) HDL Parsing</w:t>
      </w:r>
    </w:p>
    <w:p>
      <w:pPr>
        <w:rPr>
          <w:rFonts w:hint="default"/>
          <w:lang w:val="en-IN"/>
        </w:rPr>
      </w:pPr>
      <w:r>
        <w:rPr>
          <w:rFonts w:hint="default"/>
          <w:lang w:val="en-IN"/>
        </w:rPr>
        <w:t xml:space="preserve">  3) HDL Elaboration</w:t>
      </w:r>
    </w:p>
    <w:p>
      <w:pPr>
        <w:rPr>
          <w:rFonts w:hint="default"/>
          <w:lang w:val="en-IN"/>
        </w:rPr>
      </w:pPr>
      <w:r>
        <w:rPr>
          <w:rFonts w:hint="default"/>
          <w:lang w:val="en-IN"/>
        </w:rPr>
        <w:t xml:space="preserve">  4) HDL Synthesis</w:t>
      </w:r>
    </w:p>
    <w:p>
      <w:pPr>
        <w:rPr>
          <w:rFonts w:hint="default"/>
          <w:lang w:val="en-IN"/>
        </w:rPr>
      </w:pPr>
      <w:r>
        <w:rPr>
          <w:rFonts w:hint="default"/>
          <w:lang w:val="en-IN"/>
        </w:rPr>
        <w:t xml:space="preserve">       4.1) HDL Synthesis Report</w:t>
      </w:r>
    </w:p>
    <w:p>
      <w:pPr>
        <w:rPr>
          <w:rFonts w:hint="default"/>
          <w:lang w:val="en-IN"/>
        </w:rPr>
      </w:pPr>
      <w:r>
        <w:rPr>
          <w:rFonts w:hint="default"/>
          <w:lang w:val="en-IN"/>
        </w:rPr>
        <w:t xml:space="preserve">  5) Advanced HDL Synthesis</w:t>
      </w:r>
    </w:p>
    <w:p>
      <w:pPr>
        <w:rPr>
          <w:rFonts w:hint="default"/>
          <w:lang w:val="en-IN"/>
        </w:rPr>
      </w:pPr>
      <w:r>
        <w:rPr>
          <w:rFonts w:hint="default"/>
          <w:lang w:val="en-IN"/>
        </w:rPr>
        <w:t xml:space="preserve">       5.1) Advanced HDL Synthesis Report</w:t>
      </w:r>
    </w:p>
    <w:p>
      <w:pPr>
        <w:rPr>
          <w:rFonts w:hint="default"/>
          <w:lang w:val="en-IN"/>
        </w:rPr>
      </w:pPr>
      <w:r>
        <w:rPr>
          <w:rFonts w:hint="default"/>
          <w:lang w:val="en-IN"/>
        </w:rPr>
        <w:t xml:space="preserve">  6) Low Level Synthesis</w:t>
      </w:r>
    </w:p>
    <w:p>
      <w:pPr>
        <w:rPr>
          <w:rFonts w:hint="default"/>
          <w:lang w:val="en-IN"/>
        </w:rPr>
      </w:pPr>
      <w:r>
        <w:rPr>
          <w:rFonts w:hint="default"/>
          <w:lang w:val="en-IN"/>
        </w:rPr>
        <w:t xml:space="preserve">  7) Partition Report</w:t>
      </w:r>
    </w:p>
    <w:p>
      <w:pPr>
        <w:rPr>
          <w:rFonts w:hint="default"/>
          <w:lang w:val="en-IN"/>
        </w:rPr>
      </w:pPr>
      <w:r>
        <w:rPr>
          <w:rFonts w:hint="default"/>
          <w:lang w:val="en-IN"/>
        </w:rPr>
        <w:t xml:space="preserve">  8) Design Summary</w:t>
      </w:r>
    </w:p>
    <w:p>
      <w:pPr>
        <w:rPr>
          <w:rFonts w:hint="default"/>
          <w:lang w:val="en-IN"/>
        </w:rPr>
      </w:pPr>
      <w:r>
        <w:rPr>
          <w:rFonts w:hint="default"/>
          <w:lang w:val="en-IN"/>
        </w:rPr>
        <w:t xml:space="preserve">       8.1) Primitive and Black Box Usage</w:t>
      </w:r>
    </w:p>
    <w:p>
      <w:pPr>
        <w:rPr>
          <w:rFonts w:hint="default"/>
          <w:lang w:val="en-IN"/>
        </w:rPr>
      </w:pPr>
      <w:r>
        <w:rPr>
          <w:rFonts w:hint="default"/>
          <w:lang w:val="en-IN"/>
        </w:rPr>
        <w:t xml:space="preserve">       8.2) Device utilization summary</w:t>
      </w:r>
    </w:p>
    <w:p>
      <w:pPr>
        <w:rPr>
          <w:rFonts w:hint="default"/>
          <w:lang w:val="en-IN"/>
        </w:rPr>
      </w:pPr>
      <w:r>
        <w:rPr>
          <w:rFonts w:hint="default"/>
          <w:lang w:val="en-IN"/>
        </w:rPr>
        <w:t xml:space="preserve">       8.3) Partition Resource Summary</w:t>
      </w:r>
    </w:p>
    <w:p>
      <w:pPr>
        <w:rPr>
          <w:rFonts w:hint="default"/>
          <w:lang w:val="en-IN"/>
        </w:rPr>
      </w:pPr>
      <w:r>
        <w:rPr>
          <w:rFonts w:hint="default"/>
          <w:lang w:val="en-IN"/>
        </w:rPr>
        <w:t xml:space="preserve">       8.4) Timing Report</w:t>
      </w:r>
    </w:p>
    <w:p>
      <w:pPr>
        <w:rPr>
          <w:rFonts w:hint="default"/>
          <w:lang w:val="en-IN"/>
        </w:rPr>
      </w:pPr>
      <w:r>
        <w:rPr>
          <w:rFonts w:hint="default"/>
          <w:lang w:val="en-IN"/>
        </w:rPr>
        <w:t xml:space="preserve">            8.4.1) Clock Information</w:t>
      </w:r>
    </w:p>
    <w:p>
      <w:pPr>
        <w:rPr>
          <w:rFonts w:hint="default"/>
          <w:lang w:val="en-IN"/>
        </w:rPr>
      </w:pPr>
      <w:r>
        <w:rPr>
          <w:rFonts w:hint="default"/>
          <w:lang w:val="en-IN"/>
        </w:rPr>
        <w:t xml:space="preserve">            8.4.2) Asynchronous Control Signals Information</w:t>
      </w:r>
    </w:p>
    <w:p>
      <w:pPr>
        <w:rPr>
          <w:rFonts w:hint="default"/>
          <w:lang w:val="en-IN"/>
        </w:rPr>
      </w:pPr>
      <w:r>
        <w:rPr>
          <w:rFonts w:hint="default"/>
          <w:lang w:val="en-IN"/>
        </w:rPr>
        <w:t xml:space="preserve">            8.4.3) Timing Summary</w:t>
      </w:r>
    </w:p>
    <w:p>
      <w:pPr>
        <w:rPr>
          <w:rFonts w:hint="default"/>
          <w:lang w:val="en-IN"/>
        </w:rPr>
      </w:pPr>
      <w:r>
        <w:rPr>
          <w:rFonts w:hint="default"/>
          <w:lang w:val="en-IN"/>
        </w:rPr>
        <w:t xml:space="preserve">            8.4.4) Timing Details</w:t>
      </w:r>
    </w:p>
    <w:p>
      <w:pPr>
        <w:rPr>
          <w:rFonts w:hint="default"/>
          <w:lang w:val="en-IN"/>
        </w:rPr>
      </w:pPr>
      <w:r>
        <w:rPr>
          <w:rFonts w:hint="default"/>
          <w:lang w:val="en-IN"/>
        </w:rPr>
        <w:t xml:space="preserve">            8.4.5) Cross Clock Domains Report</w:t>
      </w:r>
    </w:p>
    <w:p>
      <w:pPr>
        <w:rPr>
          <w:rFonts w:hint="default"/>
          <w:lang w:val="en-IN"/>
        </w:rPr>
      </w:pP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                      Synthesis Options Summary                        *</w:t>
      </w:r>
    </w:p>
    <w:p>
      <w:pPr>
        <w:rPr>
          <w:rFonts w:hint="default"/>
          <w:lang w:val="en-IN"/>
        </w:rPr>
      </w:pPr>
      <w:r>
        <w:rPr>
          <w:rFonts w:hint="default"/>
          <w:lang w:val="en-IN"/>
        </w:rPr>
        <w:t>=========================================================================</w:t>
      </w:r>
    </w:p>
    <w:p>
      <w:pPr>
        <w:rPr>
          <w:rFonts w:hint="default"/>
          <w:lang w:val="en-IN"/>
        </w:rPr>
      </w:pPr>
      <w:r>
        <w:rPr>
          <w:rFonts w:hint="default"/>
          <w:lang w:val="en-IN"/>
        </w:rPr>
        <w:t>---- Source Parameters</w:t>
      </w:r>
    </w:p>
    <w:p>
      <w:pPr>
        <w:rPr>
          <w:rFonts w:hint="default"/>
          <w:lang w:val="en-IN"/>
        </w:rPr>
      </w:pPr>
      <w:r>
        <w:rPr>
          <w:rFonts w:hint="default"/>
          <w:lang w:val="en-IN"/>
        </w:rPr>
        <w:t>Input File Name                    : "fifo_mem.prj"</w:t>
      </w:r>
    </w:p>
    <w:p>
      <w:pPr>
        <w:rPr>
          <w:rFonts w:hint="default"/>
          <w:lang w:val="en-IN"/>
        </w:rPr>
      </w:pPr>
      <w:r>
        <w:rPr>
          <w:rFonts w:hint="default"/>
          <w:lang w:val="en-IN"/>
        </w:rPr>
        <w:t>Ignore Synthesis Constraint File   : NO</w:t>
      </w:r>
    </w:p>
    <w:p>
      <w:pPr>
        <w:rPr>
          <w:rFonts w:hint="default"/>
          <w:lang w:val="en-IN"/>
        </w:rPr>
      </w:pPr>
    </w:p>
    <w:p>
      <w:pPr>
        <w:rPr>
          <w:rFonts w:hint="default"/>
          <w:lang w:val="en-IN"/>
        </w:rPr>
      </w:pPr>
      <w:r>
        <w:rPr>
          <w:rFonts w:hint="default"/>
          <w:lang w:val="en-IN"/>
        </w:rPr>
        <w:t>---- Target Parameters</w:t>
      </w:r>
    </w:p>
    <w:p>
      <w:pPr>
        <w:rPr>
          <w:rFonts w:hint="default"/>
          <w:lang w:val="en-IN"/>
        </w:rPr>
      </w:pPr>
      <w:r>
        <w:rPr>
          <w:rFonts w:hint="default"/>
          <w:lang w:val="en-IN"/>
        </w:rPr>
        <w:t>Output File Name                   : "fifo_mem"</w:t>
      </w:r>
    </w:p>
    <w:p>
      <w:pPr>
        <w:rPr>
          <w:rFonts w:hint="default"/>
          <w:lang w:val="en-IN"/>
        </w:rPr>
      </w:pPr>
      <w:r>
        <w:rPr>
          <w:rFonts w:hint="default"/>
          <w:lang w:val="en-IN"/>
        </w:rPr>
        <w:t>Output Format                      : NGC</w:t>
      </w:r>
    </w:p>
    <w:p>
      <w:pPr>
        <w:rPr>
          <w:rFonts w:hint="default"/>
          <w:lang w:val="en-IN"/>
        </w:rPr>
      </w:pPr>
      <w:r>
        <w:rPr>
          <w:rFonts w:hint="default"/>
          <w:lang w:val="en-IN"/>
        </w:rPr>
        <w:t>Target Device                      : xc7a100t-3-csg324</w:t>
      </w:r>
    </w:p>
    <w:p>
      <w:pPr>
        <w:rPr>
          <w:rFonts w:hint="default"/>
          <w:lang w:val="en-IN"/>
        </w:rPr>
      </w:pPr>
    </w:p>
    <w:p>
      <w:pPr>
        <w:rPr>
          <w:rFonts w:hint="default"/>
          <w:lang w:val="en-IN"/>
        </w:rPr>
      </w:pPr>
      <w:r>
        <w:rPr>
          <w:rFonts w:hint="default"/>
          <w:lang w:val="en-IN"/>
        </w:rPr>
        <w:t>---- Source Options</w:t>
      </w:r>
    </w:p>
    <w:p>
      <w:pPr>
        <w:rPr>
          <w:rFonts w:hint="default"/>
          <w:lang w:val="en-IN"/>
        </w:rPr>
      </w:pPr>
      <w:r>
        <w:rPr>
          <w:rFonts w:hint="default"/>
          <w:lang w:val="en-IN"/>
        </w:rPr>
        <w:t>Top Module Name                    : fifo_mem</w:t>
      </w:r>
    </w:p>
    <w:p>
      <w:pPr>
        <w:rPr>
          <w:rFonts w:hint="default"/>
          <w:lang w:val="en-IN"/>
        </w:rPr>
      </w:pPr>
      <w:r>
        <w:rPr>
          <w:rFonts w:hint="default"/>
          <w:lang w:val="en-IN"/>
        </w:rPr>
        <w:t>Automatic FSM Extraction           : YES</w:t>
      </w:r>
    </w:p>
    <w:p>
      <w:pPr>
        <w:rPr>
          <w:rFonts w:hint="default"/>
          <w:lang w:val="en-IN"/>
        </w:rPr>
      </w:pPr>
      <w:r>
        <w:rPr>
          <w:rFonts w:hint="default"/>
          <w:lang w:val="en-IN"/>
        </w:rPr>
        <w:t>FSM Encoding Algorithm             : Auto</w:t>
      </w:r>
    </w:p>
    <w:p>
      <w:pPr>
        <w:rPr>
          <w:rFonts w:hint="default"/>
          <w:lang w:val="en-IN"/>
        </w:rPr>
      </w:pPr>
      <w:r>
        <w:rPr>
          <w:rFonts w:hint="default"/>
          <w:lang w:val="en-IN"/>
        </w:rPr>
        <w:t>Safe Implementation                : No</w:t>
      </w:r>
    </w:p>
    <w:p>
      <w:pPr>
        <w:rPr>
          <w:rFonts w:hint="default"/>
          <w:lang w:val="en-IN"/>
        </w:rPr>
      </w:pPr>
      <w:r>
        <w:rPr>
          <w:rFonts w:hint="default"/>
          <w:lang w:val="en-IN"/>
        </w:rPr>
        <w:t>FSM Style                          : LUT</w:t>
      </w:r>
    </w:p>
    <w:p>
      <w:pPr>
        <w:rPr>
          <w:rFonts w:hint="default"/>
          <w:lang w:val="en-IN"/>
        </w:rPr>
      </w:pPr>
      <w:r>
        <w:rPr>
          <w:rFonts w:hint="default"/>
          <w:lang w:val="en-IN"/>
        </w:rPr>
        <w:t>RAM Extraction                     : Yes</w:t>
      </w:r>
    </w:p>
    <w:p>
      <w:pPr>
        <w:rPr>
          <w:rFonts w:hint="default"/>
          <w:lang w:val="en-IN"/>
        </w:rPr>
      </w:pPr>
      <w:r>
        <w:rPr>
          <w:rFonts w:hint="default"/>
          <w:lang w:val="en-IN"/>
        </w:rPr>
        <w:t>RAM Style                          : Auto</w:t>
      </w:r>
    </w:p>
    <w:p>
      <w:pPr>
        <w:rPr>
          <w:rFonts w:hint="default"/>
          <w:lang w:val="en-IN"/>
        </w:rPr>
      </w:pPr>
      <w:r>
        <w:rPr>
          <w:rFonts w:hint="default"/>
          <w:lang w:val="en-IN"/>
        </w:rPr>
        <w:t>ROM Extraction                     : Yes</w:t>
      </w:r>
    </w:p>
    <w:p>
      <w:pPr>
        <w:rPr>
          <w:rFonts w:hint="default"/>
          <w:lang w:val="en-IN"/>
        </w:rPr>
      </w:pPr>
      <w:r>
        <w:rPr>
          <w:rFonts w:hint="default"/>
          <w:lang w:val="en-IN"/>
        </w:rPr>
        <w:t>Shift Register Extraction          : YES</w:t>
      </w:r>
    </w:p>
    <w:p>
      <w:pPr>
        <w:rPr>
          <w:rFonts w:hint="default"/>
          <w:lang w:val="en-IN"/>
        </w:rPr>
      </w:pPr>
      <w:r>
        <w:rPr>
          <w:rFonts w:hint="default"/>
          <w:lang w:val="en-IN"/>
        </w:rPr>
        <w:t>ROM Style                          : Auto</w:t>
      </w:r>
    </w:p>
    <w:p>
      <w:pPr>
        <w:rPr>
          <w:rFonts w:hint="default"/>
          <w:lang w:val="en-IN"/>
        </w:rPr>
      </w:pPr>
      <w:r>
        <w:rPr>
          <w:rFonts w:hint="default"/>
          <w:lang w:val="en-IN"/>
        </w:rPr>
        <w:t>Resource Sharing                   : YES</w:t>
      </w:r>
    </w:p>
    <w:p>
      <w:pPr>
        <w:rPr>
          <w:rFonts w:hint="default"/>
          <w:lang w:val="en-IN"/>
        </w:rPr>
      </w:pPr>
      <w:r>
        <w:rPr>
          <w:rFonts w:hint="default"/>
          <w:lang w:val="en-IN"/>
        </w:rPr>
        <w:t>Asynchronous To Synchronous        : NO</w:t>
      </w:r>
    </w:p>
    <w:p>
      <w:pPr>
        <w:rPr>
          <w:rFonts w:hint="default"/>
          <w:lang w:val="en-IN"/>
        </w:rPr>
      </w:pPr>
      <w:r>
        <w:rPr>
          <w:rFonts w:hint="default"/>
          <w:lang w:val="en-IN"/>
        </w:rPr>
        <w:t>Shift Register Minimum Size        : 2</w:t>
      </w:r>
    </w:p>
    <w:p>
      <w:pPr>
        <w:rPr>
          <w:rFonts w:hint="default"/>
          <w:lang w:val="en-IN"/>
        </w:rPr>
      </w:pPr>
      <w:r>
        <w:rPr>
          <w:rFonts w:hint="default"/>
          <w:lang w:val="en-IN"/>
        </w:rPr>
        <w:t>Use DSP Block                      : Auto</w:t>
      </w:r>
    </w:p>
    <w:p>
      <w:pPr>
        <w:rPr>
          <w:rFonts w:hint="default"/>
          <w:lang w:val="en-IN"/>
        </w:rPr>
      </w:pPr>
      <w:r>
        <w:rPr>
          <w:rFonts w:hint="default"/>
          <w:lang w:val="en-IN"/>
        </w:rPr>
        <w:t>Automatic Register Balancing       : No</w:t>
      </w:r>
    </w:p>
    <w:p>
      <w:pPr>
        <w:rPr>
          <w:rFonts w:hint="default"/>
          <w:lang w:val="en-IN"/>
        </w:rPr>
      </w:pPr>
    </w:p>
    <w:p>
      <w:pPr>
        <w:rPr>
          <w:rFonts w:hint="default"/>
          <w:lang w:val="en-IN"/>
        </w:rPr>
      </w:pPr>
      <w:r>
        <w:rPr>
          <w:rFonts w:hint="default"/>
          <w:lang w:val="en-IN"/>
        </w:rPr>
        <w:t>---- Target Options</w:t>
      </w:r>
    </w:p>
    <w:p>
      <w:pPr>
        <w:rPr>
          <w:rFonts w:hint="default"/>
          <w:lang w:val="en-IN"/>
        </w:rPr>
      </w:pPr>
      <w:r>
        <w:rPr>
          <w:rFonts w:hint="default"/>
          <w:lang w:val="en-IN"/>
        </w:rPr>
        <w:t>LUT Combining                      : Auto</w:t>
      </w:r>
    </w:p>
    <w:p>
      <w:pPr>
        <w:rPr>
          <w:rFonts w:hint="default"/>
          <w:lang w:val="en-IN"/>
        </w:rPr>
      </w:pPr>
      <w:r>
        <w:rPr>
          <w:rFonts w:hint="default"/>
          <w:lang w:val="en-IN"/>
        </w:rPr>
        <w:t>Reduce Control Sets                : Auto</w:t>
      </w:r>
    </w:p>
    <w:p>
      <w:pPr>
        <w:rPr>
          <w:rFonts w:hint="default"/>
          <w:lang w:val="en-IN"/>
        </w:rPr>
      </w:pPr>
      <w:r>
        <w:rPr>
          <w:rFonts w:hint="default"/>
          <w:lang w:val="en-IN"/>
        </w:rPr>
        <w:t>Add IO Buffers                     : YES</w:t>
      </w:r>
    </w:p>
    <w:p>
      <w:pPr>
        <w:rPr>
          <w:rFonts w:hint="default"/>
          <w:lang w:val="en-IN"/>
        </w:rPr>
      </w:pPr>
      <w:r>
        <w:rPr>
          <w:rFonts w:hint="default"/>
          <w:lang w:val="en-IN"/>
        </w:rPr>
        <w:t>Global Maximum Fanout              : 100000</w:t>
      </w:r>
    </w:p>
    <w:p>
      <w:pPr>
        <w:rPr>
          <w:rFonts w:hint="default"/>
          <w:lang w:val="en-IN"/>
        </w:rPr>
      </w:pPr>
      <w:r>
        <w:rPr>
          <w:rFonts w:hint="default"/>
          <w:lang w:val="en-IN"/>
        </w:rPr>
        <w:t>Add Generic Clock Buffer(BUFG)     : 32</w:t>
      </w:r>
    </w:p>
    <w:p>
      <w:pPr>
        <w:rPr>
          <w:rFonts w:hint="default"/>
          <w:lang w:val="en-IN"/>
        </w:rPr>
      </w:pPr>
      <w:r>
        <w:rPr>
          <w:rFonts w:hint="default"/>
          <w:lang w:val="en-IN"/>
        </w:rPr>
        <w:t>Register Duplication               : YES</w:t>
      </w:r>
    </w:p>
    <w:p>
      <w:pPr>
        <w:rPr>
          <w:rFonts w:hint="default"/>
          <w:lang w:val="en-IN"/>
        </w:rPr>
      </w:pPr>
      <w:r>
        <w:rPr>
          <w:rFonts w:hint="default"/>
          <w:lang w:val="en-IN"/>
        </w:rPr>
        <w:t>Optimize Instantiated Primitives   : NO</w:t>
      </w:r>
    </w:p>
    <w:p>
      <w:pPr>
        <w:rPr>
          <w:rFonts w:hint="default"/>
          <w:lang w:val="en-IN"/>
        </w:rPr>
      </w:pPr>
      <w:r>
        <w:rPr>
          <w:rFonts w:hint="default"/>
          <w:lang w:val="en-IN"/>
        </w:rPr>
        <w:t>Use Clock Enable                   : Auto</w:t>
      </w:r>
    </w:p>
    <w:p>
      <w:pPr>
        <w:rPr>
          <w:rFonts w:hint="default"/>
          <w:lang w:val="en-IN"/>
        </w:rPr>
      </w:pPr>
      <w:r>
        <w:rPr>
          <w:rFonts w:hint="default"/>
          <w:lang w:val="en-IN"/>
        </w:rPr>
        <w:t>Use Synchronous Set                : Auto</w:t>
      </w:r>
    </w:p>
    <w:p>
      <w:pPr>
        <w:rPr>
          <w:rFonts w:hint="default"/>
          <w:lang w:val="en-IN"/>
        </w:rPr>
      </w:pPr>
      <w:r>
        <w:rPr>
          <w:rFonts w:hint="default"/>
          <w:lang w:val="en-IN"/>
        </w:rPr>
        <w:t>Use Synchronous Reset              : Auto</w:t>
      </w:r>
    </w:p>
    <w:p>
      <w:pPr>
        <w:rPr>
          <w:rFonts w:hint="default"/>
          <w:lang w:val="en-IN"/>
        </w:rPr>
      </w:pPr>
      <w:r>
        <w:rPr>
          <w:rFonts w:hint="default"/>
          <w:lang w:val="en-IN"/>
        </w:rPr>
        <w:t>Pack IO Registers into IOBs        : Auto</w:t>
      </w:r>
    </w:p>
    <w:p>
      <w:pPr>
        <w:rPr>
          <w:rFonts w:hint="default"/>
          <w:lang w:val="en-IN"/>
        </w:rPr>
      </w:pPr>
      <w:r>
        <w:rPr>
          <w:rFonts w:hint="default"/>
          <w:lang w:val="en-IN"/>
        </w:rPr>
        <w:t>Equivalent register Removal        : YES</w:t>
      </w:r>
    </w:p>
    <w:p>
      <w:pPr>
        <w:rPr>
          <w:rFonts w:hint="default"/>
          <w:lang w:val="en-IN"/>
        </w:rPr>
      </w:pPr>
    </w:p>
    <w:p>
      <w:pPr>
        <w:rPr>
          <w:rFonts w:hint="default"/>
          <w:lang w:val="en-IN"/>
        </w:rPr>
      </w:pPr>
      <w:r>
        <w:rPr>
          <w:rFonts w:hint="default"/>
          <w:lang w:val="en-IN"/>
        </w:rPr>
        <w:t>---- General Options</w:t>
      </w:r>
    </w:p>
    <w:p>
      <w:pPr>
        <w:rPr>
          <w:rFonts w:hint="default"/>
          <w:lang w:val="en-IN"/>
        </w:rPr>
      </w:pPr>
      <w:r>
        <w:rPr>
          <w:rFonts w:hint="default"/>
          <w:lang w:val="en-IN"/>
        </w:rPr>
        <w:t>Optimization Goal                  : Speed</w:t>
      </w:r>
    </w:p>
    <w:p>
      <w:pPr>
        <w:rPr>
          <w:rFonts w:hint="default"/>
          <w:lang w:val="en-IN"/>
        </w:rPr>
      </w:pPr>
      <w:r>
        <w:rPr>
          <w:rFonts w:hint="default"/>
          <w:lang w:val="en-IN"/>
        </w:rPr>
        <w:t>Optimization Effort                : 1</w:t>
      </w:r>
    </w:p>
    <w:p>
      <w:pPr>
        <w:rPr>
          <w:rFonts w:hint="default"/>
          <w:lang w:val="en-IN"/>
        </w:rPr>
      </w:pPr>
      <w:r>
        <w:rPr>
          <w:rFonts w:hint="default"/>
          <w:lang w:val="en-IN"/>
        </w:rPr>
        <w:t>Power Reduction                    : NO</w:t>
      </w:r>
    </w:p>
    <w:p>
      <w:pPr>
        <w:rPr>
          <w:rFonts w:hint="default"/>
          <w:lang w:val="en-IN"/>
        </w:rPr>
      </w:pPr>
      <w:r>
        <w:rPr>
          <w:rFonts w:hint="default"/>
          <w:lang w:val="en-IN"/>
        </w:rPr>
        <w:t>Keep Hierarchy                     : No</w:t>
      </w:r>
    </w:p>
    <w:p>
      <w:pPr>
        <w:rPr>
          <w:rFonts w:hint="default"/>
          <w:lang w:val="en-IN"/>
        </w:rPr>
      </w:pPr>
      <w:r>
        <w:rPr>
          <w:rFonts w:hint="default"/>
          <w:lang w:val="en-IN"/>
        </w:rPr>
        <w:t>Netlist Hierarchy                  : As_Optimized</w:t>
      </w:r>
    </w:p>
    <w:p>
      <w:pPr>
        <w:rPr>
          <w:rFonts w:hint="default"/>
          <w:lang w:val="en-IN"/>
        </w:rPr>
      </w:pPr>
      <w:r>
        <w:rPr>
          <w:rFonts w:hint="default"/>
          <w:lang w:val="en-IN"/>
        </w:rPr>
        <w:t>RTL Output                         : Yes</w:t>
      </w:r>
    </w:p>
    <w:p>
      <w:pPr>
        <w:rPr>
          <w:rFonts w:hint="default"/>
          <w:lang w:val="en-IN"/>
        </w:rPr>
      </w:pPr>
      <w:r>
        <w:rPr>
          <w:rFonts w:hint="default"/>
          <w:lang w:val="en-IN"/>
        </w:rPr>
        <w:t>Global Optimization                : AllClockNets</w:t>
      </w:r>
    </w:p>
    <w:p>
      <w:pPr>
        <w:rPr>
          <w:rFonts w:hint="default"/>
          <w:lang w:val="en-IN"/>
        </w:rPr>
      </w:pPr>
      <w:r>
        <w:rPr>
          <w:rFonts w:hint="default"/>
          <w:lang w:val="en-IN"/>
        </w:rPr>
        <w:t>Read Cores                         : YES</w:t>
      </w:r>
    </w:p>
    <w:p>
      <w:pPr>
        <w:rPr>
          <w:rFonts w:hint="default"/>
          <w:lang w:val="en-IN"/>
        </w:rPr>
      </w:pPr>
      <w:r>
        <w:rPr>
          <w:rFonts w:hint="default"/>
          <w:lang w:val="en-IN"/>
        </w:rPr>
        <w:t>Write Timing Constraints           : NO</w:t>
      </w:r>
    </w:p>
    <w:p>
      <w:pPr>
        <w:rPr>
          <w:rFonts w:hint="default"/>
          <w:lang w:val="en-IN"/>
        </w:rPr>
      </w:pPr>
      <w:r>
        <w:rPr>
          <w:rFonts w:hint="default"/>
          <w:lang w:val="en-IN"/>
        </w:rPr>
        <w:t>Cross Clock Analysis               : NO</w:t>
      </w:r>
    </w:p>
    <w:p>
      <w:pPr>
        <w:rPr>
          <w:rFonts w:hint="default"/>
          <w:lang w:val="en-IN"/>
        </w:rPr>
      </w:pPr>
      <w:r>
        <w:rPr>
          <w:rFonts w:hint="default"/>
          <w:lang w:val="en-IN"/>
        </w:rPr>
        <w:t>Hierarchy Separator                : /</w:t>
      </w:r>
    </w:p>
    <w:p>
      <w:pPr>
        <w:rPr>
          <w:rFonts w:hint="default"/>
          <w:lang w:val="en-IN"/>
        </w:rPr>
      </w:pPr>
      <w:r>
        <w:rPr>
          <w:rFonts w:hint="default"/>
          <w:lang w:val="en-IN"/>
        </w:rPr>
        <w:t>Bus Delimiter                      : &lt;&gt;</w:t>
      </w:r>
    </w:p>
    <w:p>
      <w:pPr>
        <w:rPr>
          <w:rFonts w:hint="default"/>
          <w:lang w:val="en-IN"/>
        </w:rPr>
      </w:pPr>
      <w:r>
        <w:rPr>
          <w:rFonts w:hint="default"/>
          <w:lang w:val="en-IN"/>
        </w:rPr>
        <w:t>Case Specifier                     : Maintain</w:t>
      </w:r>
    </w:p>
    <w:p>
      <w:pPr>
        <w:rPr>
          <w:rFonts w:hint="default"/>
          <w:lang w:val="en-IN"/>
        </w:rPr>
      </w:pPr>
      <w:r>
        <w:rPr>
          <w:rFonts w:hint="default"/>
          <w:lang w:val="en-IN"/>
        </w:rPr>
        <w:t>Slice Utilization Ratio            : 100</w:t>
      </w:r>
    </w:p>
    <w:p>
      <w:pPr>
        <w:rPr>
          <w:rFonts w:hint="default"/>
          <w:lang w:val="en-IN"/>
        </w:rPr>
      </w:pPr>
      <w:r>
        <w:rPr>
          <w:rFonts w:hint="default"/>
          <w:lang w:val="en-IN"/>
        </w:rPr>
        <w:t>BRAM Utilization Ratio             : 100</w:t>
      </w:r>
    </w:p>
    <w:p>
      <w:pPr>
        <w:rPr>
          <w:rFonts w:hint="default"/>
          <w:lang w:val="en-IN"/>
        </w:rPr>
      </w:pPr>
      <w:r>
        <w:rPr>
          <w:rFonts w:hint="default"/>
          <w:lang w:val="en-IN"/>
        </w:rPr>
        <w:t>DSP48 Utilization Ratio            : 100</w:t>
      </w:r>
    </w:p>
    <w:p>
      <w:pPr>
        <w:rPr>
          <w:rFonts w:hint="default"/>
          <w:lang w:val="en-IN"/>
        </w:rPr>
      </w:pPr>
      <w:r>
        <w:rPr>
          <w:rFonts w:hint="default"/>
          <w:lang w:val="en-IN"/>
        </w:rPr>
        <w:t>Auto BRAM Packing                  : NO</w:t>
      </w:r>
    </w:p>
    <w:p>
      <w:pPr>
        <w:rPr>
          <w:rFonts w:hint="default"/>
          <w:lang w:val="en-IN"/>
        </w:rPr>
      </w:pPr>
      <w:r>
        <w:rPr>
          <w:rFonts w:hint="default"/>
          <w:lang w:val="en-IN"/>
        </w:rPr>
        <w:t>Slice Utilization Ratio Delta      : 5</w:t>
      </w:r>
    </w:p>
    <w:p>
      <w:pPr>
        <w:rPr>
          <w:rFonts w:hint="default"/>
          <w:lang w:val="en-IN"/>
        </w:rPr>
      </w:pPr>
    </w:p>
    <w:p>
      <w:pPr>
        <w:rPr>
          <w:rFonts w:hint="default"/>
          <w:lang w:val="en-IN"/>
        </w:rPr>
      </w:pPr>
      <w:r>
        <w:rPr>
          <w:rFonts w:hint="default"/>
          <w:lang w:val="en-IN"/>
        </w:rPr>
        <w:t>=========================================================================</w:t>
      </w:r>
    </w:p>
    <w:p>
      <w:pPr>
        <w:rPr>
          <w:rFonts w:hint="default"/>
          <w:lang w:val="en-IN"/>
        </w:rPr>
      </w:pP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                          HDL Parsing                                  *</w:t>
      </w:r>
    </w:p>
    <w:p>
      <w:pPr>
        <w:rPr>
          <w:rFonts w:hint="default"/>
          <w:lang w:val="en-IN"/>
        </w:rPr>
      </w:pPr>
      <w:r>
        <w:rPr>
          <w:rFonts w:hint="default"/>
          <w:lang w:val="en-IN"/>
        </w:rPr>
        <w:t>=========================================================================</w:t>
      </w:r>
    </w:p>
    <w:p>
      <w:pPr>
        <w:rPr>
          <w:rFonts w:hint="default"/>
          <w:lang w:val="en-IN"/>
        </w:rPr>
      </w:pPr>
      <w:r>
        <w:rPr>
          <w:rFonts w:hint="default"/>
          <w:lang w:val="en-IN"/>
        </w:rPr>
        <w:t>Analyzing Verilog file "C:\ISE Files\Major_Project_VLSI\fifo_mem.v" into library work</w:t>
      </w:r>
    </w:p>
    <w:p>
      <w:pPr>
        <w:rPr>
          <w:rFonts w:hint="default"/>
          <w:lang w:val="en-IN"/>
        </w:rPr>
      </w:pPr>
      <w:r>
        <w:rPr>
          <w:rFonts w:hint="default"/>
          <w:lang w:val="en-IN"/>
        </w:rPr>
        <w:t>Parsing module &lt;fifo_mem&gt;.</w:t>
      </w:r>
    </w:p>
    <w:p>
      <w:pPr>
        <w:rPr>
          <w:rFonts w:hint="default"/>
          <w:lang w:val="en-IN"/>
        </w:rPr>
      </w:pPr>
      <w:r>
        <w:rPr>
          <w:rFonts w:hint="default"/>
          <w:lang w:val="en-IN"/>
        </w:rPr>
        <w:t>Parsing module &lt;memory_array&gt;.</w:t>
      </w:r>
    </w:p>
    <w:p>
      <w:pPr>
        <w:rPr>
          <w:rFonts w:hint="default"/>
          <w:lang w:val="en-IN"/>
        </w:rPr>
      </w:pPr>
      <w:r>
        <w:rPr>
          <w:rFonts w:hint="default"/>
          <w:lang w:val="en-IN"/>
        </w:rPr>
        <w:t>Parsing module &lt;read_pointer&gt;.</w:t>
      </w:r>
    </w:p>
    <w:p>
      <w:pPr>
        <w:rPr>
          <w:rFonts w:hint="default"/>
          <w:lang w:val="en-IN"/>
        </w:rPr>
      </w:pPr>
      <w:r>
        <w:rPr>
          <w:rFonts w:hint="default"/>
          <w:lang w:val="en-IN"/>
        </w:rPr>
        <w:t>Parsing module &lt;status_signal&gt;.</w:t>
      </w:r>
    </w:p>
    <w:p>
      <w:pPr>
        <w:rPr>
          <w:rFonts w:hint="default"/>
          <w:lang w:val="en-IN"/>
        </w:rPr>
      </w:pPr>
      <w:r>
        <w:rPr>
          <w:rFonts w:hint="default"/>
          <w:lang w:val="en-IN"/>
        </w:rPr>
        <w:t>Parsing module &lt;write_pointer&gt;.</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                            HDL Elaboration                            *</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Elaborating module &lt;fifo_mem&gt;.</w:t>
      </w:r>
    </w:p>
    <w:p>
      <w:pPr>
        <w:rPr>
          <w:rFonts w:hint="default"/>
          <w:lang w:val="en-IN"/>
        </w:rPr>
      </w:pPr>
    </w:p>
    <w:p>
      <w:pPr>
        <w:rPr>
          <w:rFonts w:hint="default"/>
          <w:lang w:val="en-IN"/>
        </w:rPr>
      </w:pPr>
      <w:r>
        <w:rPr>
          <w:rFonts w:hint="default"/>
          <w:lang w:val="en-IN"/>
        </w:rPr>
        <w:t>Elaborating module &lt;write_pointer&gt;.</w:t>
      </w:r>
    </w:p>
    <w:p>
      <w:pPr>
        <w:rPr>
          <w:rFonts w:hint="default"/>
          <w:lang w:val="en-IN"/>
        </w:rPr>
      </w:pPr>
    </w:p>
    <w:p>
      <w:pPr>
        <w:rPr>
          <w:rFonts w:hint="default"/>
          <w:lang w:val="en-IN"/>
        </w:rPr>
      </w:pPr>
      <w:r>
        <w:rPr>
          <w:rFonts w:hint="default"/>
          <w:lang w:val="en-IN"/>
        </w:rPr>
        <w:t>Elaborating module &lt;read_pointer&gt;.</w:t>
      </w:r>
    </w:p>
    <w:p>
      <w:pPr>
        <w:rPr>
          <w:rFonts w:hint="default"/>
          <w:lang w:val="en-IN"/>
        </w:rPr>
      </w:pPr>
    </w:p>
    <w:p>
      <w:pPr>
        <w:rPr>
          <w:rFonts w:hint="default"/>
          <w:lang w:val="en-IN"/>
        </w:rPr>
      </w:pPr>
      <w:r>
        <w:rPr>
          <w:rFonts w:hint="default"/>
          <w:lang w:val="en-IN"/>
        </w:rPr>
        <w:t>Elaborating module &lt;memory_array&gt;.</w:t>
      </w:r>
    </w:p>
    <w:p>
      <w:pPr>
        <w:rPr>
          <w:rFonts w:hint="default"/>
          <w:lang w:val="en-IN"/>
        </w:rPr>
      </w:pPr>
    </w:p>
    <w:p>
      <w:pPr>
        <w:rPr>
          <w:rFonts w:hint="default"/>
          <w:lang w:val="en-IN"/>
        </w:rPr>
      </w:pPr>
      <w:r>
        <w:rPr>
          <w:rFonts w:hint="default"/>
          <w:lang w:val="en-IN"/>
        </w:rPr>
        <w:t>Elaborating module &lt;status_signal&gt;.</w:t>
      </w:r>
    </w:p>
    <w:p>
      <w:pPr>
        <w:rPr>
          <w:rFonts w:hint="default"/>
          <w:lang w:val="en-IN"/>
        </w:rPr>
      </w:pPr>
      <w:r>
        <w:rPr>
          <w:rFonts w:hint="default"/>
          <w:lang w:val="en-IN"/>
        </w:rPr>
        <w:t>WARNING:HDLCompiler:413 - "C:\ISE Files\Major_Project_VLSI\fifo_mem.v" Line 61: Result of 32-bit expression is truncated to fit in 1-bit target.</w:t>
      </w:r>
    </w:p>
    <w:p>
      <w:pPr>
        <w:rPr>
          <w:rFonts w:hint="default"/>
          <w:lang w:val="en-IN"/>
        </w:rPr>
      </w:pPr>
      <w:r>
        <w:rPr>
          <w:rFonts w:hint="default"/>
          <w:lang w:val="en-IN"/>
        </w:rPr>
        <w:t>WARNING:HDLCompiler:413 - "C:\ISE Files\Major_Project_VLSI\fifo_mem.v" Line 69: Result of 32-bit expression is truncated to fit in 1-bit target.</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                           HDL Synthesis                               *</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Synthesizing Unit &lt;fifo_mem&gt;.</w:t>
      </w:r>
    </w:p>
    <w:p>
      <w:pPr>
        <w:rPr>
          <w:rFonts w:hint="default"/>
          <w:lang w:val="en-IN"/>
        </w:rPr>
      </w:pPr>
      <w:r>
        <w:rPr>
          <w:rFonts w:hint="default"/>
          <w:lang w:val="en-IN"/>
        </w:rPr>
        <w:t xml:space="preserve">    Related source file is "C:\ISE Files\Major_Project_VLSI\fifo_mem.v".</w:t>
      </w:r>
    </w:p>
    <w:p>
      <w:pPr>
        <w:rPr>
          <w:rFonts w:hint="default"/>
          <w:lang w:val="en-IN"/>
        </w:rPr>
      </w:pPr>
      <w:r>
        <w:rPr>
          <w:rFonts w:hint="default"/>
          <w:lang w:val="en-IN"/>
        </w:rPr>
        <w:t xml:space="preserve">    Summary:</w:t>
      </w:r>
    </w:p>
    <w:p>
      <w:pPr>
        <w:rPr>
          <w:rFonts w:hint="default"/>
          <w:lang w:val="en-IN"/>
        </w:rPr>
      </w:pPr>
      <w:r>
        <w:rPr>
          <w:rFonts w:hint="default"/>
          <w:lang w:val="en-IN"/>
        </w:rPr>
        <w:tab/>
      </w:r>
      <w:r>
        <w:rPr>
          <w:rFonts w:hint="default"/>
          <w:lang w:val="en-IN"/>
        </w:rPr>
        <w:t>no macro.</w:t>
      </w:r>
    </w:p>
    <w:p>
      <w:pPr>
        <w:rPr>
          <w:rFonts w:hint="default"/>
          <w:lang w:val="en-IN"/>
        </w:rPr>
      </w:pPr>
      <w:r>
        <w:rPr>
          <w:rFonts w:hint="default"/>
          <w:lang w:val="en-IN"/>
        </w:rPr>
        <w:t>Unit &lt;fifo_mem&gt; synthesized.</w:t>
      </w:r>
    </w:p>
    <w:p>
      <w:pPr>
        <w:rPr>
          <w:rFonts w:hint="default"/>
          <w:lang w:val="en-IN"/>
        </w:rPr>
      </w:pPr>
    </w:p>
    <w:p>
      <w:pPr>
        <w:rPr>
          <w:rFonts w:hint="default"/>
          <w:lang w:val="en-IN"/>
        </w:rPr>
      </w:pPr>
      <w:r>
        <w:rPr>
          <w:rFonts w:hint="default"/>
          <w:lang w:val="en-IN"/>
        </w:rPr>
        <w:t>Synthesizing Unit &lt;write_pointer&gt;.</w:t>
      </w:r>
    </w:p>
    <w:p>
      <w:pPr>
        <w:rPr>
          <w:rFonts w:hint="default"/>
          <w:lang w:val="en-IN"/>
        </w:rPr>
      </w:pPr>
      <w:r>
        <w:rPr>
          <w:rFonts w:hint="default"/>
          <w:lang w:val="en-IN"/>
        </w:rPr>
        <w:t xml:space="preserve">    Related source file is "C:\ISE Files\Major_Project_VLSI\fifo_mem.v".</w:t>
      </w:r>
    </w:p>
    <w:p>
      <w:pPr>
        <w:rPr>
          <w:rFonts w:hint="default"/>
          <w:lang w:val="en-IN"/>
        </w:rPr>
      </w:pPr>
      <w:r>
        <w:rPr>
          <w:rFonts w:hint="default"/>
          <w:lang w:val="en-IN"/>
        </w:rPr>
        <w:t xml:space="preserve">    Found 5-bit register for signal &lt;wptr&gt;.</w:t>
      </w:r>
    </w:p>
    <w:p>
      <w:pPr>
        <w:rPr>
          <w:rFonts w:hint="default"/>
          <w:lang w:val="en-IN"/>
        </w:rPr>
      </w:pPr>
      <w:r>
        <w:rPr>
          <w:rFonts w:hint="default"/>
          <w:lang w:val="en-IN"/>
        </w:rPr>
        <w:t xml:space="preserve">    Found 5-bit adder for signal &lt;wptr[4]_GND_2_o_add_0_OUT&gt; created at line 105.</w:t>
      </w:r>
    </w:p>
    <w:p>
      <w:pPr>
        <w:rPr>
          <w:rFonts w:hint="default"/>
          <w:lang w:val="en-IN"/>
        </w:rPr>
      </w:pPr>
      <w:r>
        <w:rPr>
          <w:rFonts w:hint="default"/>
          <w:lang w:val="en-IN"/>
        </w:rPr>
        <w:t xml:space="preserve">    Summary:</w:t>
      </w:r>
    </w:p>
    <w:p>
      <w:pPr>
        <w:rPr>
          <w:rFonts w:hint="default"/>
          <w:lang w:val="en-IN"/>
        </w:rPr>
      </w:pPr>
      <w:r>
        <w:rPr>
          <w:rFonts w:hint="default"/>
          <w:lang w:val="en-IN"/>
        </w:rPr>
        <w:tab/>
      </w:r>
      <w:r>
        <w:rPr>
          <w:rFonts w:hint="default"/>
          <w:lang w:val="en-IN"/>
        </w:rPr>
        <w:t>inferred   1 Adder/Subtractor(s).</w:t>
      </w:r>
    </w:p>
    <w:p>
      <w:pPr>
        <w:rPr>
          <w:rFonts w:hint="default"/>
          <w:lang w:val="en-IN"/>
        </w:rPr>
      </w:pPr>
      <w:r>
        <w:rPr>
          <w:rFonts w:hint="default"/>
          <w:lang w:val="en-IN"/>
        </w:rPr>
        <w:tab/>
      </w:r>
      <w:r>
        <w:rPr>
          <w:rFonts w:hint="default"/>
          <w:lang w:val="en-IN"/>
        </w:rPr>
        <w:t>inferred   5 D-type flip-flop(s).</w:t>
      </w:r>
    </w:p>
    <w:p>
      <w:pPr>
        <w:rPr>
          <w:rFonts w:hint="default"/>
          <w:lang w:val="en-IN"/>
        </w:rPr>
      </w:pPr>
      <w:r>
        <w:rPr>
          <w:rFonts w:hint="default"/>
          <w:lang w:val="en-IN"/>
        </w:rPr>
        <w:t>Unit &lt;write_pointer&gt; synthesized.</w:t>
      </w:r>
    </w:p>
    <w:p>
      <w:pPr>
        <w:rPr>
          <w:rFonts w:hint="default"/>
          <w:lang w:val="en-IN"/>
        </w:rPr>
      </w:pPr>
    </w:p>
    <w:p>
      <w:pPr>
        <w:rPr>
          <w:rFonts w:hint="default"/>
          <w:lang w:val="en-IN"/>
        </w:rPr>
      </w:pPr>
      <w:r>
        <w:rPr>
          <w:rFonts w:hint="default"/>
          <w:lang w:val="en-IN"/>
        </w:rPr>
        <w:t>Synthesizing Unit &lt;read_pointer&gt;.</w:t>
      </w:r>
    </w:p>
    <w:p>
      <w:pPr>
        <w:rPr>
          <w:rFonts w:hint="default"/>
          <w:lang w:val="en-IN"/>
        </w:rPr>
      </w:pPr>
      <w:r>
        <w:rPr>
          <w:rFonts w:hint="default"/>
          <w:lang w:val="en-IN"/>
        </w:rPr>
        <w:t xml:space="preserve">    Related source file is "C:\ISE Files\Major_Project_VLSI\fifo_mem.v".</w:t>
      </w:r>
    </w:p>
    <w:p>
      <w:pPr>
        <w:rPr>
          <w:rFonts w:hint="default"/>
          <w:lang w:val="en-IN"/>
        </w:rPr>
      </w:pPr>
      <w:r>
        <w:rPr>
          <w:rFonts w:hint="default"/>
          <w:lang w:val="en-IN"/>
        </w:rPr>
        <w:t xml:space="preserve">    Found 5-bit register for signal &lt;rptr&gt;.</w:t>
      </w:r>
    </w:p>
    <w:p>
      <w:pPr>
        <w:rPr>
          <w:rFonts w:hint="default"/>
          <w:lang w:val="en-IN"/>
        </w:rPr>
      </w:pPr>
      <w:r>
        <w:rPr>
          <w:rFonts w:hint="default"/>
          <w:lang w:val="en-IN"/>
        </w:rPr>
        <w:t xml:space="preserve">    Found 5-bit adder for signal &lt;rptr[4]_GND_3_o_add_0_OUT&gt; created at line 44.</w:t>
      </w:r>
    </w:p>
    <w:p>
      <w:pPr>
        <w:rPr>
          <w:rFonts w:hint="default"/>
          <w:lang w:val="en-IN"/>
        </w:rPr>
      </w:pPr>
      <w:r>
        <w:rPr>
          <w:rFonts w:hint="default"/>
          <w:lang w:val="en-IN"/>
        </w:rPr>
        <w:t xml:space="preserve">    Summary:</w:t>
      </w:r>
    </w:p>
    <w:p>
      <w:pPr>
        <w:rPr>
          <w:rFonts w:hint="default"/>
          <w:lang w:val="en-IN"/>
        </w:rPr>
      </w:pPr>
      <w:r>
        <w:rPr>
          <w:rFonts w:hint="default"/>
          <w:lang w:val="en-IN"/>
        </w:rPr>
        <w:tab/>
      </w:r>
      <w:r>
        <w:rPr>
          <w:rFonts w:hint="default"/>
          <w:lang w:val="en-IN"/>
        </w:rPr>
        <w:t>inferred   1 Adder/Subtractor(s).</w:t>
      </w:r>
    </w:p>
    <w:p>
      <w:pPr>
        <w:rPr>
          <w:rFonts w:hint="default"/>
          <w:lang w:val="en-IN"/>
        </w:rPr>
      </w:pPr>
      <w:r>
        <w:rPr>
          <w:rFonts w:hint="default"/>
          <w:lang w:val="en-IN"/>
        </w:rPr>
        <w:tab/>
      </w:r>
      <w:r>
        <w:rPr>
          <w:rFonts w:hint="default"/>
          <w:lang w:val="en-IN"/>
        </w:rPr>
        <w:t>inferred   5 D-type flip-flop(s).</w:t>
      </w:r>
    </w:p>
    <w:p>
      <w:pPr>
        <w:rPr>
          <w:rFonts w:hint="default"/>
          <w:lang w:val="en-IN"/>
        </w:rPr>
      </w:pPr>
      <w:r>
        <w:rPr>
          <w:rFonts w:hint="default"/>
          <w:lang w:val="en-IN"/>
        </w:rPr>
        <w:t>Unit &lt;read_pointer&gt; synthesized.</w:t>
      </w:r>
    </w:p>
    <w:p>
      <w:pPr>
        <w:rPr>
          <w:rFonts w:hint="default"/>
          <w:lang w:val="en-IN"/>
        </w:rPr>
      </w:pPr>
    </w:p>
    <w:p>
      <w:pPr>
        <w:rPr>
          <w:rFonts w:hint="default"/>
          <w:lang w:val="en-IN"/>
        </w:rPr>
      </w:pPr>
      <w:r>
        <w:rPr>
          <w:rFonts w:hint="default"/>
          <w:lang w:val="en-IN"/>
        </w:rPr>
        <w:t>Synthesizing Unit &lt;memory_array&gt;.</w:t>
      </w:r>
    </w:p>
    <w:p>
      <w:pPr>
        <w:rPr>
          <w:rFonts w:hint="default"/>
          <w:lang w:val="en-IN"/>
        </w:rPr>
      </w:pPr>
      <w:r>
        <w:rPr>
          <w:rFonts w:hint="default"/>
          <w:lang w:val="en-IN"/>
        </w:rPr>
        <w:t xml:space="preserve">    Related source file is "C:\ISE Files\Major_Project_VLSI\fifo_mem.v".</w:t>
      </w:r>
    </w:p>
    <w:p>
      <w:pPr>
        <w:rPr>
          <w:rFonts w:hint="default"/>
          <w:lang w:val="en-IN"/>
        </w:rPr>
      </w:pPr>
      <w:r>
        <w:rPr>
          <w:rFonts w:hint="default"/>
          <w:lang w:val="en-IN"/>
        </w:rPr>
        <w:t>WARNING:Xst:647 - Input &lt;wptr&lt;4:4&gt;&gt; is never used. This port will be preserved and left unconnected if it belongs to a top-level block or it belongs to a sub-block and the hierarchy of this sub-block is preserved.</w:t>
      </w:r>
    </w:p>
    <w:p>
      <w:pPr>
        <w:rPr>
          <w:rFonts w:hint="default"/>
          <w:lang w:val="en-IN"/>
        </w:rPr>
      </w:pPr>
      <w:r>
        <w:rPr>
          <w:rFonts w:hint="default"/>
          <w:lang w:val="en-IN"/>
        </w:rPr>
        <w:t>WARNING:Xst:647 - Input &lt;rptr&lt;4:4&gt;&gt; is never used. This port will be preserved and left unconnected if it belongs to a top-level block or it belongs to a sub-block and the hierarchy of this sub-block is preserved.</w:t>
      </w:r>
    </w:p>
    <w:p>
      <w:pPr>
        <w:rPr>
          <w:rFonts w:hint="default"/>
          <w:lang w:val="en-IN"/>
        </w:rPr>
      </w:pPr>
      <w:r>
        <w:rPr>
          <w:rFonts w:hint="default"/>
          <w:lang w:val="en-IN"/>
        </w:rPr>
        <w:t xml:space="preserve">    Found 16x8-bit dual-port RAM &lt;Mram_data_out2&gt; for signal &lt;data_out2&gt;.</w:t>
      </w:r>
    </w:p>
    <w:p>
      <w:pPr>
        <w:rPr>
          <w:rFonts w:hint="default"/>
          <w:lang w:val="en-IN"/>
        </w:rPr>
      </w:pPr>
      <w:r>
        <w:rPr>
          <w:rFonts w:hint="default"/>
          <w:lang w:val="en-IN"/>
        </w:rPr>
        <w:t xml:space="preserve">    Summary:</w:t>
      </w:r>
    </w:p>
    <w:p>
      <w:pPr>
        <w:rPr>
          <w:rFonts w:hint="default"/>
          <w:lang w:val="en-IN"/>
        </w:rPr>
      </w:pPr>
      <w:r>
        <w:rPr>
          <w:rFonts w:hint="default"/>
          <w:lang w:val="en-IN"/>
        </w:rPr>
        <w:tab/>
      </w:r>
      <w:r>
        <w:rPr>
          <w:rFonts w:hint="default"/>
          <w:lang w:val="en-IN"/>
        </w:rPr>
        <w:t>inferred   1 RAM(s).</w:t>
      </w:r>
    </w:p>
    <w:p>
      <w:pPr>
        <w:rPr>
          <w:rFonts w:hint="default"/>
          <w:lang w:val="en-IN"/>
        </w:rPr>
      </w:pPr>
      <w:r>
        <w:rPr>
          <w:rFonts w:hint="default"/>
          <w:lang w:val="en-IN"/>
        </w:rPr>
        <w:t>Unit &lt;memory_array&gt; synthesized.</w:t>
      </w:r>
    </w:p>
    <w:p>
      <w:pPr>
        <w:rPr>
          <w:rFonts w:hint="default"/>
          <w:lang w:val="en-IN"/>
        </w:rPr>
      </w:pPr>
    </w:p>
    <w:p>
      <w:pPr>
        <w:rPr>
          <w:rFonts w:hint="default"/>
          <w:lang w:val="en-IN"/>
        </w:rPr>
      </w:pPr>
      <w:r>
        <w:rPr>
          <w:rFonts w:hint="default"/>
          <w:lang w:val="en-IN"/>
        </w:rPr>
        <w:t>Synthesizing Unit &lt;status_signal&gt;.</w:t>
      </w:r>
    </w:p>
    <w:p>
      <w:pPr>
        <w:rPr>
          <w:rFonts w:hint="default"/>
          <w:lang w:val="en-IN"/>
        </w:rPr>
      </w:pPr>
      <w:r>
        <w:rPr>
          <w:rFonts w:hint="default"/>
          <w:lang w:val="en-IN"/>
        </w:rPr>
        <w:t xml:space="preserve">    Related source file is "C:\ISE Files\Major_Project_VLSI\fifo_mem.v".</w:t>
      </w:r>
    </w:p>
    <w:p>
      <w:pPr>
        <w:rPr>
          <w:rFonts w:hint="default"/>
          <w:lang w:val="en-IN"/>
        </w:rPr>
      </w:pPr>
      <w:r>
        <w:rPr>
          <w:rFonts w:hint="default"/>
          <w:lang w:val="en-IN"/>
        </w:rPr>
        <w:t xml:space="preserve">    Found 1-bit register for signal &lt;fifo_underflow&gt;.</w:t>
      </w:r>
    </w:p>
    <w:p>
      <w:pPr>
        <w:rPr>
          <w:rFonts w:hint="default"/>
          <w:lang w:val="en-IN"/>
        </w:rPr>
      </w:pPr>
      <w:r>
        <w:rPr>
          <w:rFonts w:hint="default"/>
          <w:lang w:val="en-IN"/>
        </w:rPr>
        <w:t xml:space="preserve">    Found 1-bit register for signal &lt;fifo_overflow&gt;.</w:t>
      </w:r>
    </w:p>
    <w:p>
      <w:pPr>
        <w:rPr>
          <w:rFonts w:hint="default"/>
          <w:lang w:val="en-IN"/>
        </w:rPr>
      </w:pPr>
      <w:r>
        <w:rPr>
          <w:rFonts w:hint="default"/>
          <w:lang w:val="en-IN"/>
        </w:rPr>
        <w:t xml:space="preserve">    Found 4-bit subtractor for signal &lt;wptr[3]_rptr[3]_sub_1_OUT&gt; created at line 61.</w:t>
      </w:r>
    </w:p>
    <w:p>
      <w:pPr>
        <w:rPr>
          <w:rFonts w:hint="default"/>
          <w:lang w:val="en-IN"/>
        </w:rPr>
      </w:pPr>
      <w:r>
        <w:rPr>
          <w:rFonts w:hint="default"/>
          <w:lang w:val="en-IN"/>
        </w:rPr>
        <w:t xml:space="preserve">    Found 5-bit subtractor for signal &lt;pointer_result&gt; created at line 62.</w:t>
      </w:r>
    </w:p>
    <w:p>
      <w:pPr>
        <w:rPr>
          <w:rFonts w:hint="default"/>
          <w:lang w:val="en-IN"/>
        </w:rPr>
      </w:pPr>
      <w:r>
        <w:rPr>
          <w:rFonts w:hint="default"/>
          <w:lang w:val="en-IN"/>
        </w:rPr>
        <w:t xml:space="preserve">    Summary:</w:t>
      </w:r>
    </w:p>
    <w:p>
      <w:pPr>
        <w:rPr>
          <w:rFonts w:hint="default"/>
          <w:lang w:val="en-IN"/>
        </w:rPr>
      </w:pPr>
      <w:r>
        <w:rPr>
          <w:rFonts w:hint="default"/>
          <w:lang w:val="en-IN"/>
        </w:rPr>
        <w:tab/>
      </w:r>
      <w:r>
        <w:rPr>
          <w:rFonts w:hint="default"/>
          <w:lang w:val="en-IN"/>
        </w:rPr>
        <w:t>inferred   2 Adder/Subtractor(s).</w:t>
      </w:r>
    </w:p>
    <w:p>
      <w:pPr>
        <w:rPr>
          <w:rFonts w:hint="default"/>
          <w:lang w:val="en-IN"/>
        </w:rPr>
      </w:pPr>
      <w:r>
        <w:rPr>
          <w:rFonts w:hint="default"/>
          <w:lang w:val="en-IN"/>
        </w:rPr>
        <w:tab/>
      </w:r>
      <w:r>
        <w:rPr>
          <w:rFonts w:hint="default"/>
          <w:lang w:val="en-IN"/>
        </w:rPr>
        <w:t>inferred   2 D-type flip-flop(s).</w:t>
      </w:r>
    </w:p>
    <w:p>
      <w:pPr>
        <w:rPr>
          <w:rFonts w:hint="default"/>
          <w:lang w:val="en-IN"/>
        </w:rPr>
      </w:pPr>
      <w:r>
        <w:rPr>
          <w:rFonts w:hint="default"/>
          <w:lang w:val="en-IN"/>
        </w:rPr>
        <w:t>Unit &lt;status_signal&gt; synthesized.</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HDL Synthesis Report</w:t>
      </w:r>
    </w:p>
    <w:p>
      <w:pPr>
        <w:rPr>
          <w:rFonts w:hint="default"/>
          <w:lang w:val="en-IN"/>
        </w:rPr>
      </w:pPr>
    </w:p>
    <w:p>
      <w:pPr>
        <w:rPr>
          <w:rFonts w:hint="default"/>
          <w:lang w:val="en-IN"/>
        </w:rPr>
      </w:pPr>
      <w:r>
        <w:rPr>
          <w:rFonts w:hint="default"/>
          <w:lang w:val="en-IN"/>
        </w:rPr>
        <w:t>Macro Statistics</w:t>
      </w:r>
    </w:p>
    <w:p>
      <w:pPr>
        <w:rPr>
          <w:rFonts w:hint="default"/>
          <w:lang w:val="en-IN"/>
        </w:rPr>
      </w:pPr>
      <w:r>
        <w:rPr>
          <w:rFonts w:hint="default"/>
          <w:lang w:val="en-IN"/>
        </w:rPr>
        <w:t># RAMs                                                 : 1</w:t>
      </w:r>
    </w:p>
    <w:p>
      <w:pPr>
        <w:rPr>
          <w:rFonts w:hint="default"/>
          <w:lang w:val="en-IN"/>
        </w:rPr>
      </w:pPr>
      <w:r>
        <w:rPr>
          <w:rFonts w:hint="default"/>
          <w:lang w:val="en-IN"/>
        </w:rPr>
        <w:t xml:space="preserve"> 16x8-bit dual-port RAM                                : 1</w:t>
      </w:r>
    </w:p>
    <w:p>
      <w:pPr>
        <w:rPr>
          <w:rFonts w:hint="default"/>
          <w:lang w:val="en-IN"/>
        </w:rPr>
      </w:pPr>
      <w:r>
        <w:rPr>
          <w:rFonts w:hint="default"/>
          <w:lang w:val="en-IN"/>
        </w:rPr>
        <w:t># Adders/Subtractors                                   : 4</w:t>
      </w:r>
    </w:p>
    <w:p>
      <w:pPr>
        <w:rPr>
          <w:rFonts w:hint="default"/>
          <w:lang w:val="en-IN"/>
        </w:rPr>
      </w:pPr>
      <w:r>
        <w:rPr>
          <w:rFonts w:hint="default"/>
          <w:lang w:val="en-IN"/>
        </w:rPr>
        <w:t xml:space="preserve"> 4-bit subtractor                                      : 1</w:t>
      </w:r>
    </w:p>
    <w:p>
      <w:pPr>
        <w:rPr>
          <w:rFonts w:hint="default"/>
          <w:lang w:val="en-IN"/>
        </w:rPr>
      </w:pPr>
      <w:r>
        <w:rPr>
          <w:rFonts w:hint="default"/>
          <w:lang w:val="en-IN"/>
        </w:rPr>
        <w:t xml:space="preserve"> 5-bit adder                                           : 2</w:t>
      </w:r>
    </w:p>
    <w:p>
      <w:pPr>
        <w:rPr>
          <w:rFonts w:hint="default"/>
          <w:lang w:val="en-IN"/>
        </w:rPr>
      </w:pPr>
      <w:r>
        <w:rPr>
          <w:rFonts w:hint="default"/>
          <w:lang w:val="en-IN"/>
        </w:rPr>
        <w:t xml:space="preserve"> 5-bit subtractor                                      : 1</w:t>
      </w:r>
    </w:p>
    <w:p>
      <w:pPr>
        <w:rPr>
          <w:rFonts w:hint="default"/>
          <w:lang w:val="en-IN"/>
        </w:rPr>
      </w:pPr>
      <w:r>
        <w:rPr>
          <w:rFonts w:hint="default"/>
          <w:lang w:val="en-IN"/>
        </w:rPr>
        <w:t># Registers                                            : 4</w:t>
      </w:r>
    </w:p>
    <w:p>
      <w:pPr>
        <w:rPr>
          <w:rFonts w:hint="default"/>
          <w:lang w:val="en-IN"/>
        </w:rPr>
      </w:pPr>
      <w:r>
        <w:rPr>
          <w:rFonts w:hint="default"/>
          <w:lang w:val="en-IN"/>
        </w:rPr>
        <w:t xml:space="preserve"> 1-bit register                                        : 2</w:t>
      </w:r>
    </w:p>
    <w:p>
      <w:pPr>
        <w:rPr>
          <w:rFonts w:hint="default"/>
          <w:lang w:val="en-IN"/>
        </w:rPr>
      </w:pPr>
      <w:r>
        <w:rPr>
          <w:rFonts w:hint="default"/>
          <w:lang w:val="en-IN"/>
        </w:rPr>
        <w:t xml:space="preserve"> 5-bit register                                        : 2</w:t>
      </w:r>
    </w:p>
    <w:p>
      <w:pPr>
        <w:rPr>
          <w:rFonts w:hint="default"/>
          <w:lang w:val="en-IN"/>
        </w:rPr>
      </w:pPr>
      <w:r>
        <w:rPr>
          <w:rFonts w:hint="default"/>
          <w:lang w:val="en-IN"/>
        </w:rPr>
        <w:t># Xors                                                 : 1</w:t>
      </w:r>
    </w:p>
    <w:p>
      <w:pPr>
        <w:rPr>
          <w:rFonts w:hint="default"/>
          <w:lang w:val="en-IN"/>
        </w:rPr>
      </w:pPr>
      <w:r>
        <w:rPr>
          <w:rFonts w:hint="default"/>
          <w:lang w:val="en-IN"/>
        </w:rPr>
        <w:t xml:space="preserve"> 1-bit xor2                                            : 1</w:t>
      </w:r>
    </w:p>
    <w:p>
      <w:pPr>
        <w:rPr>
          <w:rFonts w:hint="default"/>
          <w:lang w:val="en-IN"/>
        </w:rPr>
      </w:pP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                       Advanced HDL Synthesis                          *</w:t>
      </w:r>
    </w:p>
    <w:p>
      <w:pPr>
        <w:rPr>
          <w:rFonts w:hint="default"/>
          <w:lang w:val="en-IN"/>
        </w:rPr>
      </w:pPr>
      <w:r>
        <w:rPr>
          <w:rFonts w:hint="default"/>
          <w:lang w:val="en-IN"/>
        </w:rPr>
        <w:t>=========================================================================</w:t>
      </w:r>
    </w:p>
    <w:p>
      <w:pPr>
        <w:rPr>
          <w:rFonts w:hint="default"/>
          <w:lang w:val="en-IN"/>
        </w:rPr>
      </w:pPr>
    </w:p>
    <w:p>
      <w:pPr>
        <w:rPr>
          <w:rFonts w:hint="default"/>
          <w:lang w:val="en-IN"/>
        </w:rPr>
      </w:pPr>
    </w:p>
    <w:p>
      <w:pPr>
        <w:rPr>
          <w:rFonts w:hint="default"/>
          <w:lang w:val="en-IN"/>
        </w:rPr>
      </w:pPr>
      <w:r>
        <w:rPr>
          <w:rFonts w:hint="default"/>
          <w:lang w:val="en-IN"/>
        </w:rPr>
        <w:t>Synthesizing (advanced) Unit &lt;memory_array&gt;.</w:t>
      </w:r>
    </w:p>
    <w:p>
      <w:pPr>
        <w:rPr>
          <w:rFonts w:hint="default"/>
          <w:lang w:val="en-IN"/>
        </w:rPr>
      </w:pPr>
      <w:r>
        <w:rPr>
          <w:rFonts w:hint="default"/>
          <w:lang w:val="en-IN"/>
        </w:rPr>
        <w:t>INFO:Xst:3218 - HDL ADVISOR - The RAM &lt;Mram_data_out2&gt; will be implemented on LUTs either because you have described an asynchronous read or because of currently unsupported block RAM features. If you have described an asynchronous read, making it synchronous would allow you to take advantage of available block RAM resources, for optimized device usage and improved timings. Please refer to your documentation for coding guidelines.</w:t>
      </w:r>
    </w:p>
    <w:p>
      <w:pPr>
        <w:rPr>
          <w:rFonts w:hint="default"/>
          <w:lang w:val="en-IN"/>
        </w:rPr>
      </w:pPr>
      <w:r>
        <w:rPr>
          <w:rFonts w:hint="default"/>
          <w:lang w:val="en-IN"/>
        </w:rPr>
        <w:t xml:space="preserve">    -----------------------------------------------------------------------</w:t>
      </w:r>
    </w:p>
    <w:p>
      <w:pPr>
        <w:rPr>
          <w:rFonts w:hint="default"/>
          <w:lang w:val="en-IN"/>
        </w:rPr>
      </w:pPr>
      <w:r>
        <w:rPr>
          <w:rFonts w:hint="default"/>
          <w:lang w:val="en-IN"/>
        </w:rPr>
        <w:t xml:space="preserve">    | ram_type           | Distributed                         |          |</w:t>
      </w:r>
    </w:p>
    <w:p>
      <w:pPr>
        <w:rPr>
          <w:rFonts w:hint="default"/>
          <w:lang w:val="en-IN"/>
        </w:rPr>
      </w:pPr>
      <w:r>
        <w:rPr>
          <w:rFonts w:hint="default"/>
          <w:lang w:val="en-IN"/>
        </w:rPr>
        <w:t xml:space="preserve">    -----------------------------------------------------------------------</w:t>
      </w:r>
    </w:p>
    <w:p>
      <w:pPr>
        <w:rPr>
          <w:rFonts w:hint="default"/>
          <w:lang w:val="en-IN"/>
        </w:rPr>
      </w:pPr>
      <w:r>
        <w:rPr>
          <w:rFonts w:hint="default"/>
          <w:lang w:val="en-IN"/>
        </w:rPr>
        <w:t xml:space="preserve">    | Port A                                                              |</w:t>
      </w:r>
    </w:p>
    <w:p>
      <w:pPr>
        <w:rPr>
          <w:rFonts w:hint="default"/>
          <w:lang w:val="en-IN"/>
        </w:rPr>
      </w:pPr>
      <w:r>
        <w:rPr>
          <w:rFonts w:hint="default"/>
          <w:lang w:val="en-IN"/>
        </w:rPr>
        <w:t xml:space="preserve">    |     aspect ratio   | 16-word x 8-bit                     |          |</w:t>
      </w:r>
    </w:p>
    <w:p>
      <w:pPr>
        <w:rPr>
          <w:rFonts w:hint="default"/>
          <w:lang w:val="en-IN"/>
        </w:rPr>
      </w:pPr>
      <w:r>
        <w:rPr>
          <w:rFonts w:hint="default"/>
          <w:lang w:val="en-IN"/>
        </w:rPr>
        <w:t xml:space="preserve">    |     clkA           | connected to signal &lt;clk&gt;           | rise     |</w:t>
      </w:r>
    </w:p>
    <w:p>
      <w:pPr>
        <w:rPr>
          <w:rFonts w:hint="default"/>
          <w:lang w:val="en-IN"/>
        </w:rPr>
      </w:pPr>
      <w:r>
        <w:rPr>
          <w:rFonts w:hint="default"/>
          <w:lang w:val="en-IN"/>
        </w:rPr>
        <w:t xml:space="preserve">    |     weA            | connected to signal &lt;fifo_we&gt;       | high     |</w:t>
      </w:r>
    </w:p>
    <w:p>
      <w:pPr>
        <w:rPr>
          <w:rFonts w:hint="default"/>
          <w:lang w:val="en-IN"/>
        </w:rPr>
      </w:pPr>
      <w:r>
        <w:rPr>
          <w:rFonts w:hint="default"/>
          <w:lang w:val="en-IN"/>
        </w:rPr>
        <w:t xml:space="preserve">    |     addrA          | connected to signal &lt;wptr&gt;          |          |</w:t>
      </w:r>
    </w:p>
    <w:p>
      <w:pPr>
        <w:rPr>
          <w:rFonts w:hint="default"/>
          <w:lang w:val="en-IN"/>
        </w:rPr>
      </w:pPr>
      <w:r>
        <w:rPr>
          <w:rFonts w:hint="default"/>
          <w:lang w:val="en-IN"/>
        </w:rPr>
        <w:t xml:space="preserve">    |     diA            | connected to signal &lt;data_in&gt;       |          |</w:t>
      </w:r>
    </w:p>
    <w:p>
      <w:pPr>
        <w:rPr>
          <w:rFonts w:hint="default"/>
          <w:lang w:val="en-IN"/>
        </w:rPr>
      </w:pPr>
      <w:r>
        <w:rPr>
          <w:rFonts w:hint="default"/>
          <w:lang w:val="en-IN"/>
        </w:rPr>
        <w:t xml:space="preserve">    -----------------------------------------------------------------------</w:t>
      </w:r>
    </w:p>
    <w:p>
      <w:pPr>
        <w:rPr>
          <w:rFonts w:hint="default"/>
          <w:lang w:val="en-IN"/>
        </w:rPr>
      </w:pPr>
      <w:r>
        <w:rPr>
          <w:rFonts w:hint="default"/>
          <w:lang w:val="en-IN"/>
        </w:rPr>
        <w:t xml:space="preserve">    | Port B                                                              |</w:t>
      </w:r>
    </w:p>
    <w:p>
      <w:pPr>
        <w:rPr>
          <w:rFonts w:hint="default"/>
          <w:lang w:val="en-IN"/>
        </w:rPr>
      </w:pPr>
      <w:r>
        <w:rPr>
          <w:rFonts w:hint="default"/>
          <w:lang w:val="en-IN"/>
        </w:rPr>
        <w:t xml:space="preserve">    |     aspect ratio   | 16-word x 8-bit                     |          |</w:t>
      </w:r>
    </w:p>
    <w:p>
      <w:pPr>
        <w:rPr>
          <w:rFonts w:hint="default"/>
          <w:lang w:val="en-IN"/>
        </w:rPr>
      </w:pPr>
      <w:r>
        <w:rPr>
          <w:rFonts w:hint="default"/>
          <w:lang w:val="en-IN"/>
        </w:rPr>
        <w:t xml:space="preserve">    |     addrB          | connected to signal &lt;rptr&gt;          |          |</w:t>
      </w:r>
    </w:p>
    <w:p>
      <w:pPr>
        <w:rPr>
          <w:rFonts w:hint="default"/>
          <w:lang w:val="en-IN"/>
        </w:rPr>
      </w:pPr>
      <w:r>
        <w:rPr>
          <w:rFonts w:hint="default"/>
          <w:lang w:val="en-IN"/>
        </w:rPr>
        <w:t xml:space="preserve">    |     doB            | connected to internal node          |          |</w:t>
      </w:r>
    </w:p>
    <w:p>
      <w:pPr>
        <w:rPr>
          <w:rFonts w:hint="default"/>
          <w:lang w:val="en-IN"/>
        </w:rPr>
      </w:pPr>
      <w:r>
        <w:rPr>
          <w:rFonts w:hint="default"/>
          <w:lang w:val="en-IN"/>
        </w:rPr>
        <w:t xml:space="preserve">    -----------------------------------------------------------------------</w:t>
      </w:r>
    </w:p>
    <w:p>
      <w:pPr>
        <w:rPr>
          <w:rFonts w:hint="default"/>
          <w:lang w:val="en-IN"/>
        </w:rPr>
      </w:pPr>
      <w:r>
        <w:rPr>
          <w:rFonts w:hint="default"/>
          <w:lang w:val="en-IN"/>
        </w:rPr>
        <w:t>Unit &lt;memory_array&gt; synthesized (advanced).</w:t>
      </w:r>
    </w:p>
    <w:p>
      <w:pPr>
        <w:rPr>
          <w:rFonts w:hint="default"/>
          <w:lang w:val="en-IN"/>
        </w:rPr>
      </w:pPr>
    </w:p>
    <w:p>
      <w:pPr>
        <w:rPr>
          <w:rFonts w:hint="default"/>
          <w:lang w:val="en-IN"/>
        </w:rPr>
      </w:pPr>
      <w:r>
        <w:rPr>
          <w:rFonts w:hint="default"/>
          <w:lang w:val="en-IN"/>
        </w:rPr>
        <w:t>Synthesizing (advanced) Unit &lt;read_pointer&gt;.</w:t>
      </w:r>
    </w:p>
    <w:p>
      <w:pPr>
        <w:rPr>
          <w:rFonts w:hint="default"/>
          <w:lang w:val="en-IN"/>
        </w:rPr>
      </w:pPr>
      <w:r>
        <w:rPr>
          <w:rFonts w:hint="default"/>
          <w:lang w:val="en-IN"/>
        </w:rPr>
        <w:t>The following registers are absorbed into counter &lt;rptr&gt;: 1 register on signal &lt;rptr&gt;.</w:t>
      </w:r>
    </w:p>
    <w:p>
      <w:pPr>
        <w:rPr>
          <w:rFonts w:hint="default"/>
          <w:lang w:val="en-IN"/>
        </w:rPr>
      </w:pPr>
      <w:r>
        <w:rPr>
          <w:rFonts w:hint="default"/>
          <w:lang w:val="en-IN"/>
        </w:rPr>
        <w:t>Unit &lt;read_pointer&gt; synthesized (advanced).</w:t>
      </w:r>
    </w:p>
    <w:p>
      <w:pPr>
        <w:rPr>
          <w:rFonts w:hint="default"/>
          <w:lang w:val="en-IN"/>
        </w:rPr>
      </w:pPr>
    </w:p>
    <w:p>
      <w:pPr>
        <w:rPr>
          <w:rFonts w:hint="default"/>
          <w:lang w:val="en-IN"/>
        </w:rPr>
      </w:pPr>
      <w:r>
        <w:rPr>
          <w:rFonts w:hint="default"/>
          <w:lang w:val="en-IN"/>
        </w:rPr>
        <w:t>Synthesizing (advanced) Unit &lt;write_pointer&gt;.</w:t>
      </w:r>
    </w:p>
    <w:p>
      <w:pPr>
        <w:rPr>
          <w:rFonts w:hint="default"/>
          <w:lang w:val="en-IN"/>
        </w:rPr>
      </w:pPr>
      <w:r>
        <w:rPr>
          <w:rFonts w:hint="default"/>
          <w:lang w:val="en-IN"/>
        </w:rPr>
        <w:t>The following registers are absorbed into counter &lt;wptr&gt;: 1 register on signal &lt;wptr&gt;.</w:t>
      </w:r>
    </w:p>
    <w:p>
      <w:pPr>
        <w:rPr>
          <w:rFonts w:hint="default"/>
          <w:lang w:val="en-IN"/>
        </w:rPr>
      </w:pPr>
      <w:r>
        <w:rPr>
          <w:rFonts w:hint="default"/>
          <w:lang w:val="en-IN"/>
        </w:rPr>
        <w:t>Unit &lt;write_pointer&gt; synthesized (advanced).</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Advanced HDL Synthesis Report</w:t>
      </w:r>
    </w:p>
    <w:p>
      <w:pPr>
        <w:rPr>
          <w:rFonts w:hint="default"/>
          <w:lang w:val="en-IN"/>
        </w:rPr>
      </w:pPr>
    </w:p>
    <w:p>
      <w:pPr>
        <w:rPr>
          <w:rFonts w:hint="default"/>
          <w:lang w:val="en-IN"/>
        </w:rPr>
      </w:pPr>
      <w:r>
        <w:rPr>
          <w:rFonts w:hint="default"/>
          <w:lang w:val="en-IN"/>
        </w:rPr>
        <w:t>Macro Statistics</w:t>
      </w:r>
    </w:p>
    <w:p>
      <w:pPr>
        <w:rPr>
          <w:rFonts w:hint="default"/>
          <w:lang w:val="en-IN"/>
        </w:rPr>
      </w:pPr>
      <w:r>
        <w:rPr>
          <w:rFonts w:hint="default"/>
          <w:lang w:val="en-IN"/>
        </w:rPr>
        <w:t># RAMs                                                 : 1</w:t>
      </w:r>
    </w:p>
    <w:p>
      <w:pPr>
        <w:rPr>
          <w:rFonts w:hint="default"/>
          <w:lang w:val="en-IN"/>
        </w:rPr>
      </w:pPr>
      <w:r>
        <w:rPr>
          <w:rFonts w:hint="default"/>
          <w:lang w:val="en-IN"/>
        </w:rPr>
        <w:t xml:space="preserve"> 16x8-bit dual-port distributed RAM                    : 1</w:t>
      </w:r>
    </w:p>
    <w:p>
      <w:pPr>
        <w:rPr>
          <w:rFonts w:hint="default"/>
          <w:lang w:val="en-IN"/>
        </w:rPr>
      </w:pPr>
      <w:r>
        <w:rPr>
          <w:rFonts w:hint="default"/>
          <w:lang w:val="en-IN"/>
        </w:rPr>
        <w:t># Adders/Subtractors                                   : 2</w:t>
      </w:r>
    </w:p>
    <w:p>
      <w:pPr>
        <w:rPr>
          <w:rFonts w:hint="default"/>
          <w:lang w:val="en-IN"/>
        </w:rPr>
      </w:pPr>
      <w:r>
        <w:rPr>
          <w:rFonts w:hint="default"/>
          <w:lang w:val="en-IN"/>
        </w:rPr>
        <w:t xml:space="preserve"> 4-bit subtractor                                      : 1</w:t>
      </w:r>
    </w:p>
    <w:p>
      <w:pPr>
        <w:rPr>
          <w:rFonts w:hint="default"/>
          <w:lang w:val="en-IN"/>
        </w:rPr>
      </w:pPr>
      <w:r>
        <w:rPr>
          <w:rFonts w:hint="default"/>
          <w:lang w:val="en-IN"/>
        </w:rPr>
        <w:t xml:space="preserve"> 5-bit subtractor                                      : 1</w:t>
      </w:r>
    </w:p>
    <w:p>
      <w:pPr>
        <w:rPr>
          <w:rFonts w:hint="default"/>
          <w:lang w:val="en-IN"/>
        </w:rPr>
      </w:pPr>
      <w:r>
        <w:rPr>
          <w:rFonts w:hint="default"/>
          <w:lang w:val="en-IN"/>
        </w:rPr>
        <w:t># Counters                                             : 2</w:t>
      </w:r>
    </w:p>
    <w:p>
      <w:pPr>
        <w:rPr>
          <w:rFonts w:hint="default"/>
          <w:lang w:val="en-IN"/>
        </w:rPr>
      </w:pPr>
      <w:r>
        <w:rPr>
          <w:rFonts w:hint="default"/>
          <w:lang w:val="en-IN"/>
        </w:rPr>
        <w:t xml:space="preserve"> 5-bit up counter                                      : 2</w:t>
      </w:r>
    </w:p>
    <w:p>
      <w:pPr>
        <w:rPr>
          <w:rFonts w:hint="default"/>
          <w:lang w:val="en-IN"/>
        </w:rPr>
      </w:pPr>
      <w:r>
        <w:rPr>
          <w:rFonts w:hint="default"/>
          <w:lang w:val="en-IN"/>
        </w:rPr>
        <w:t># Registers                                            : 2</w:t>
      </w:r>
    </w:p>
    <w:p>
      <w:pPr>
        <w:rPr>
          <w:rFonts w:hint="default"/>
          <w:lang w:val="en-IN"/>
        </w:rPr>
      </w:pPr>
      <w:r>
        <w:rPr>
          <w:rFonts w:hint="default"/>
          <w:lang w:val="en-IN"/>
        </w:rPr>
        <w:t xml:space="preserve"> Flip-Flops                                            : 2</w:t>
      </w:r>
    </w:p>
    <w:p>
      <w:pPr>
        <w:rPr>
          <w:rFonts w:hint="default"/>
          <w:lang w:val="en-IN"/>
        </w:rPr>
      </w:pPr>
      <w:r>
        <w:rPr>
          <w:rFonts w:hint="default"/>
          <w:lang w:val="en-IN"/>
        </w:rPr>
        <w:t># Xors                                                 : 1</w:t>
      </w:r>
    </w:p>
    <w:p>
      <w:pPr>
        <w:rPr>
          <w:rFonts w:hint="default"/>
          <w:lang w:val="en-IN"/>
        </w:rPr>
      </w:pPr>
      <w:r>
        <w:rPr>
          <w:rFonts w:hint="default"/>
          <w:lang w:val="en-IN"/>
        </w:rPr>
        <w:t xml:space="preserve"> 1-bit xor2                                            : 1</w:t>
      </w:r>
    </w:p>
    <w:p>
      <w:pPr>
        <w:rPr>
          <w:rFonts w:hint="default"/>
          <w:lang w:val="en-IN"/>
        </w:rPr>
      </w:pP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                         Low Level Synthesis                           *</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Optimizing unit &lt;fifo_mem&gt; ...</w:t>
      </w:r>
    </w:p>
    <w:p>
      <w:pPr>
        <w:rPr>
          <w:rFonts w:hint="default"/>
          <w:lang w:val="en-IN"/>
        </w:rPr>
      </w:pPr>
    </w:p>
    <w:p>
      <w:pPr>
        <w:rPr>
          <w:rFonts w:hint="default"/>
          <w:lang w:val="en-IN"/>
        </w:rPr>
      </w:pPr>
      <w:r>
        <w:rPr>
          <w:rFonts w:hint="default"/>
          <w:lang w:val="en-IN"/>
        </w:rPr>
        <w:t>Optimizing unit &lt;status_signal&gt; ...</w:t>
      </w:r>
    </w:p>
    <w:p>
      <w:pPr>
        <w:rPr>
          <w:rFonts w:hint="default"/>
          <w:lang w:val="en-IN"/>
        </w:rPr>
      </w:pPr>
    </w:p>
    <w:p>
      <w:pPr>
        <w:rPr>
          <w:rFonts w:hint="default"/>
          <w:lang w:val="en-IN"/>
        </w:rPr>
      </w:pPr>
      <w:r>
        <w:rPr>
          <w:rFonts w:hint="default"/>
          <w:lang w:val="en-IN"/>
        </w:rPr>
        <w:t>Mapping all equations...</w:t>
      </w:r>
    </w:p>
    <w:p>
      <w:pPr>
        <w:rPr>
          <w:rFonts w:hint="default"/>
          <w:lang w:val="en-IN"/>
        </w:rPr>
      </w:pPr>
      <w:r>
        <w:rPr>
          <w:rFonts w:hint="default"/>
          <w:lang w:val="en-IN"/>
        </w:rPr>
        <w:t>Building and optimizing final netlist ...</w:t>
      </w:r>
    </w:p>
    <w:p>
      <w:pPr>
        <w:rPr>
          <w:rFonts w:hint="default"/>
          <w:lang w:val="en-IN"/>
        </w:rPr>
      </w:pPr>
      <w:r>
        <w:rPr>
          <w:rFonts w:hint="default"/>
          <w:lang w:val="en-IN"/>
        </w:rPr>
        <w:t>Found area constraint ratio of 100 (+ 5) on block fifo_mem, actual ratio is 0.</w:t>
      </w:r>
    </w:p>
    <w:p>
      <w:pPr>
        <w:rPr>
          <w:rFonts w:hint="default"/>
          <w:lang w:val="en-IN"/>
        </w:rPr>
      </w:pPr>
    </w:p>
    <w:p>
      <w:pPr>
        <w:rPr>
          <w:rFonts w:hint="default"/>
          <w:lang w:val="en-IN"/>
        </w:rPr>
      </w:pPr>
      <w:r>
        <w:rPr>
          <w:rFonts w:hint="default"/>
          <w:lang w:val="en-IN"/>
        </w:rPr>
        <w:t>Final Macro Processing ...</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Final Register Report</w:t>
      </w:r>
    </w:p>
    <w:p>
      <w:pPr>
        <w:rPr>
          <w:rFonts w:hint="default"/>
          <w:lang w:val="en-IN"/>
        </w:rPr>
      </w:pPr>
    </w:p>
    <w:p>
      <w:pPr>
        <w:rPr>
          <w:rFonts w:hint="default"/>
          <w:lang w:val="en-IN"/>
        </w:rPr>
      </w:pPr>
      <w:r>
        <w:rPr>
          <w:rFonts w:hint="default"/>
          <w:lang w:val="en-IN"/>
        </w:rPr>
        <w:t>Macro Statistics</w:t>
      </w:r>
    </w:p>
    <w:p>
      <w:pPr>
        <w:rPr>
          <w:rFonts w:hint="default"/>
          <w:lang w:val="en-IN"/>
        </w:rPr>
      </w:pPr>
      <w:r>
        <w:rPr>
          <w:rFonts w:hint="default"/>
          <w:lang w:val="en-IN"/>
        </w:rPr>
        <w:t># Registers                                            : 12</w:t>
      </w:r>
    </w:p>
    <w:p>
      <w:pPr>
        <w:rPr>
          <w:rFonts w:hint="default"/>
          <w:lang w:val="en-IN"/>
        </w:rPr>
      </w:pPr>
      <w:r>
        <w:rPr>
          <w:rFonts w:hint="default"/>
          <w:lang w:val="en-IN"/>
        </w:rPr>
        <w:t xml:space="preserve"> Flip-Flops                                            : 12</w:t>
      </w:r>
    </w:p>
    <w:p>
      <w:pPr>
        <w:rPr>
          <w:rFonts w:hint="default"/>
          <w:lang w:val="en-IN"/>
        </w:rPr>
      </w:pP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                           Partition Report                            *</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Partition Implementation Status</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 xml:space="preserve">  No Partitions were found in this design.</w:t>
      </w:r>
    </w:p>
    <w:p>
      <w:pPr>
        <w:rPr>
          <w:rFonts w:hint="default"/>
          <w:lang w:val="en-IN"/>
        </w:rPr>
      </w:pP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                            Design Summary                             *</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Top Level Output File Name         : fifo_mem.ngc</w:t>
      </w:r>
    </w:p>
    <w:p>
      <w:pPr>
        <w:rPr>
          <w:rFonts w:hint="default"/>
          <w:lang w:val="en-IN"/>
        </w:rPr>
      </w:pPr>
    </w:p>
    <w:p>
      <w:pPr>
        <w:rPr>
          <w:rFonts w:hint="default"/>
          <w:lang w:val="en-IN"/>
        </w:rPr>
      </w:pPr>
      <w:r>
        <w:rPr>
          <w:rFonts w:hint="default"/>
          <w:lang w:val="en-IN"/>
        </w:rPr>
        <w:t>Primitive and Black Box Usage:</w:t>
      </w:r>
    </w:p>
    <w:p>
      <w:pPr>
        <w:rPr>
          <w:rFonts w:hint="default"/>
          <w:lang w:val="en-IN"/>
        </w:rPr>
      </w:pPr>
      <w:r>
        <w:rPr>
          <w:rFonts w:hint="default"/>
          <w:lang w:val="en-IN"/>
        </w:rPr>
        <w:t>------------------------------</w:t>
      </w:r>
    </w:p>
    <w:p>
      <w:pPr>
        <w:rPr>
          <w:rFonts w:hint="default"/>
          <w:lang w:val="en-IN"/>
        </w:rPr>
      </w:pPr>
      <w:r>
        <w:rPr>
          <w:rFonts w:hint="default"/>
          <w:lang w:val="en-IN"/>
        </w:rPr>
        <w:t># BELS                             : 33</w:t>
      </w:r>
    </w:p>
    <w:p>
      <w:pPr>
        <w:rPr>
          <w:rFonts w:hint="default"/>
          <w:lang w:val="en-IN"/>
        </w:rPr>
      </w:pPr>
      <w:r>
        <w:rPr>
          <w:rFonts w:hint="default"/>
          <w:lang w:val="en-IN"/>
        </w:rPr>
        <w:t>#      GND                         : 1</w:t>
      </w:r>
    </w:p>
    <w:p>
      <w:pPr>
        <w:rPr>
          <w:rFonts w:hint="default"/>
          <w:lang w:val="en-IN"/>
        </w:rPr>
      </w:pPr>
      <w:r>
        <w:rPr>
          <w:rFonts w:hint="default"/>
          <w:lang w:val="en-IN"/>
        </w:rPr>
        <w:t>#      INV                         : 1</w:t>
      </w:r>
    </w:p>
    <w:p>
      <w:pPr>
        <w:rPr>
          <w:rFonts w:hint="default"/>
          <w:lang w:val="en-IN"/>
        </w:rPr>
      </w:pPr>
      <w:r>
        <w:rPr>
          <w:rFonts w:hint="default"/>
          <w:lang w:val="en-IN"/>
        </w:rPr>
        <w:t>#      LUT2                        : 9</w:t>
      </w:r>
    </w:p>
    <w:p>
      <w:pPr>
        <w:rPr>
          <w:rFonts w:hint="default"/>
          <w:lang w:val="en-IN"/>
        </w:rPr>
      </w:pPr>
      <w:r>
        <w:rPr>
          <w:rFonts w:hint="default"/>
          <w:lang w:val="en-IN"/>
        </w:rPr>
        <w:t>#      LUT3                        : 2</w:t>
      </w:r>
    </w:p>
    <w:p>
      <w:pPr>
        <w:rPr>
          <w:rFonts w:hint="default"/>
          <w:lang w:val="en-IN"/>
        </w:rPr>
      </w:pPr>
      <w:r>
        <w:rPr>
          <w:rFonts w:hint="default"/>
          <w:lang w:val="en-IN"/>
        </w:rPr>
        <w:t>#      LUT4                        : 2</w:t>
      </w:r>
    </w:p>
    <w:p>
      <w:pPr>
        <w:rPr>
          <w:rFonts w:hint="default"/>
          <w:lang w:val="en-IN"/>
        </w:rPr>
      </w:pPr>
      <w:r>
        <w:rPr>
          <w:rFonts w:hint="default"/>
          <w:lang w:val="en-IN"/>
        </w:rPr>
        <w:t>#      LUT5                        : 5</w:t>
      </w:r>
    </w:p>
    <w:p>
      <w:pPr>
        <w:rPr>
          <w:rFonts w:hint="default"/>
          <w:lang w:val="en-IN"/>
        </w:rPr>
      </w:pPr>
      <w:r>
        <w:rPr>
          <w:rFonts w:hint="default"/>
          <w:lang w:val="en-IN"/>
        </w:rPr>
        <w:t>#      LUT6                        : 13</w:t>
      </w:r>
    </w:p>
    <w:p>
      <w:pPr>
        <w:rPr>
          <w:rFonts w:hint="default"/>
          <w:lang w:val="en-IN"/>
        </w:rPr>
      </w:pPr>
      <w:r>
        <w:rPr>
          <w:rFonts w:hint="default"/>
          <w:lang w:val="en-IN"/>
        </w:rPr>
        <w:t># FlipFlops/Latches                : 12</w:t>
      </w:r>
    </w:p>
    <w:p>
      <w:pPr>
        <w:rPr>
          <w:rFonts w:hint="default"/>
          <w:lang w:val="en-IN"/>
        </w:rPr>
      </w:pPr>
      <w:r>
        <w:rPr>
          <w:rFonts w:hint="default"/>
          <w:lang w:val="en-IN"/>
        </w:rPr>
        <w:t>#      FDCE                        : 12</w:t>
      </w:r>
    </w:p>
    <w:p>
      <w:pPr>
        <w:rPr>
          <w:rFonts w:hint="default"/>
          <w:lang w:val="en-IN"/>
        </w:rPr>
      </w:pPr>
      <w:r>
        <w:rPr>
          <w:rFonts w:hint="default"/>
          <w:lang w:val="en-IN"/>
        </w:rPr>
        <w:t># RAMS                             : 3</w:t>
      </w:r>
    </w:p>
    <w:p>
      <w:pPr>
        <w:rPr>
          <w:rFonts w:hint="default"/>
          <w:lang w:val="en-IN"/>
        </w:rPr>
      </w:pPr>
      <w:r>
        <w:rPr>
          <w:rFonts w:hint="default"/>
          <w:lang w:val="en-IN"/>
        </w:rPr>
        <w:t>#      RAM32M                      : 1</w:t>
      </w:r>
    </w:p>
    <w:p>
      <w:pPr>
        <w:rPr>
          <w:rFonts w:hint="default"/>
          <w:lang w:val="en-IN"/>
        </w:rPr>
      </w:pPr>
      <w:r>
        <w:rPr>
          <w:rFonts w:hint="default"/>
          <w:lang w:val="en-IN"/>
        </w:rPr>
        <w:t>#      RAM32X1D                    : 2</w:t>
      </w:r>
    </w:p>
    <w:p>
      <w:pPr>
        <w:rPr>
          <w:rFonts w:hint="default"/>
          <w:lang w:val="en-IN"/>
        </w:rPr>
      </w:pPr>
      <w:r>
        <w:rPr>
          <w:rFonts w:hint="default"/>
          <w:lang w:val="en-IN"/>
        </w:rPr>
        <w:t># Clock Buffers                    : 1</w:t>
      </w:r>
    </w:p>
    <w:p>
      <w:pPr>
        <w:rPr>
          <w:rFonts w:hint="default"/>
          <w:lang w:val="en-IN"/>
        </w:rPr>
      </w:pPr>
      <w:r>
        <w:rPr>
          <w:rFonts w:hint="default"/>
          <w:lang w:val="en-IN"/>
        </w:rPr>
        <w:t>#      BUFGP                       : 1</w:t>
      </w:r>
    </w:p>
    <w:p>
      <w:pPr>
        <w:rPr>
          <w:rFonts w:hint="default"/>
          <w:lang w:val="en-IN"/>
        </w:rPr>
      </w:pPr>
      <w:r>
        <w:rPr>
          <w:rFonts w:hint="default"/>
          <w:lang w:val="en-IN"/>
        </w:rPr>
        <w:t># IO Buffers                       : 24</w:t>
      </w:r>
    </w:p>
    <w:p>
      <w:pPr>
        <w:rPr>
          <w:rFonts w:hint="default"/>
          <w:lang w:val="en-IN"/>
        </w:rPr>
      </w:pPr>
      <w:r>
        <w:rPr>
          <w:rFonts w:hint="default"/>
          <w:lang w:val="en-IN"/>
        </w:rPr>
        <w:t>#      IBUF                        : 11</w:t>
      </w:r>
    </w:p>
    <w:p>
      <w:pPr>
        <w:rPr>
          <w:rFonts w:hint="default"/>
          <w:lang w:val="en-IN"/>
        </w:rPr>
      </w:pPr>
      <w:r>
        <w:rPr>
          <w:rFonts w:hint="default"/>
          <w:lang w:val="en-IN"/>
        </w:rPr>
        <w:t>#      OBUF                        : 13</w:t>
      </w:r>
    </w:p>
    <w:p>
      <w:pPr>
        <w:rPr>
          <w:rFonts w:hint="default"/>
          <w:lang w:val="en-IN"/>
        </w:rPr>
      </w:pPr>
    </w:p>
    <w:p>
      <w:pPr>
        <w:rPr>
          <w:rFonts w:hint="default"/>
          <w:lang w:val="en-IN"/>
        </w:rPr>
      </w:pPr>
      <w:r>
        <w:rPr>
          <w:rFonts w:hint="default"/>
          <w:lang w:val="en-IN"/>
        </w:rPr>
        <w:t>Device utilization summary:</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 xml:space="preserve">Selected Device : 7a100tcsg324-3 </w:t>
      </w:r>
    </w:p>
    <w:p>
      <w:pPr>
        <w:rPr>
          <w:rFonts w:hint="default"/>
          <w:lang w:val="en-IN"/>
        </w:rPr>
      </w:pPr>
    </w:p>
    <w:p>
      <w:pPr>
        <w:rPr>
          <w:rFonts w:hint="default"/>
          <w:lang w:val="en-IN"/>
        </w:rPr>
      </w:pPr>
    </w:p>
    <w:p>
      <w:pPr>
        <w:rPr>
          <w:rFonts w:hint="default"/>
          <w:lang w:val="en-IN"/>
        </w:rPr>
      </w:pPr>
      <w:r>
        <w:rPr>
          <w:rFonts w:hint="default"/>
          <w:lang w:val="en-IN"/>
        </w:rPr>
        <w:t xml:space="preserve">Slice Logic Utilization: </w:t>
      </w:r>
    </w:p>
    <w:p>
      <w:pPr>
        <w:rPr>
          <w:rFonts w:hint="default"/>
          <w:lang w:val="en-IN"/>
        </w:rPr>
      </w:pPr>
      <w:r>
        <w:rPr>
          <w:rFonts w:hint="default"/>
          <w:lang w:val="en-IN"/>
        </w:rPr>
        <w:t xml:space="preserve"> Number of Slice Registers:              12  out of  126800     0%  </w:t>
      </w:r>
    </w:p>
    <w:p>
      <w:pPr>
        <w:rPr>
          <w:rFonts w:hint="default"/>
          <w:lang w:val="en-IN"/>
        </w:rPr>
      </w:pPr>
      <w:r>
        <w:rPr>
          <w:rFonts w:hint="default"/>
          <w:lang w:val="en-IN"/>
        </w:rPr>
        <w:t xml:space="preserve"> Number of Slice LUTs:                   40  out of  63400     0%  </w:t>
      </w:r>
    </w:p>
    <w:p>
      <w:pPr>
        <w:rPr>
          <w:rFonts w:hint="default"/>
          <w:lang w:val="en-IN"/>
        </w:rPr>
      </w:pPr>
      <w:r>
        <w:rPr>
          <w:rFonts w:hint="default"/>
          <w:lang w:val="en-IN"/>
        </w:rPr>
        <w:t xml:space="preserve">    Number used as Logic:                32  out of  63400     0%  </w:t>
      </w:r>
    </w:p>
    <w:p>
      <w:pPr>
        <w:rPr>
          <w:rFonts w:hint="default"/>
          <w:lang w:val="en-IN"/>
        </w:rPr>
      </w:pPr>
      <w:r>
        <w:rPr>
          <w:rFonts w:hint="default"/>
          <w:lang w:val="en-IN"/>
        </w:rPr>
        <w:t xml:space="preserve">    Number used as Memory:                8  out of  19000     0%  </w:t>
      </w:r>
    </w:p>
    <w:p>
      <w:pPr>
        <w:rPr>
          <w:rFonts w:hint="default"/>
          <w:lang w:val="en-IN"/>
        </w:rPr>
      </w:pPr>
      <w:r>
        <w:rPr>
          <w:rFonts w:hint="default"/>
          <w:lang w:val="en-IN"/>
        </w:rPr>
        <w:t xml:space="preserve">       Number used as RAM:                8</w:t>
      </w:r>
    </w:p>
    <w:p>
      <w:pPr>
        <w:rPr>
          <w:rFonts w:hint="default"/>
          <w:lang w:val="en-IN"/>
        </w:rPr>
      </w:pPr>
    </w:p>
    <w:p>
      <w:pPr>
        <w:rPr>
          <w:rFonts w:hint="default"/>
          <w:lang w:val="en-IN"/>
        </w:rPr>
      </w:pPr>
      <w:r>
        <w:rPr>
          <w:rFonts w:hint="default"/>
          <w:lang w:val="en-IN"/>
        </w:rPr>
        <w:t xml:space="preserve">Slice Logic Distribution: </w:t>
      </w:r>
    </w:p>
    <w:p>
      <w:pPr>
        <w:rPr>
          <w:rFonts w:hint="default"/>
          <w:lang w:val="en-IN"/>
        </w:rPr>
      </w:pPr>
      <w:r>
        <w:rPr>
          <w:rFonts w:hint="default"/>
          <w:lang w:val="en-IN"/>
        </w:rPr>
        <w:t xml:space="preserve"> Number of LUT Flip Flop pairs used:     40</w:t>
      </w:r>
    </w:p>
    <w:p>
      <w:pPr>
        <w:rPr>
          <w:rFonts w:hint="default"/>
          <w:lang w:val="en-IN"/>
        </w:rPr>
      </w:pPr>
      <w:r>
        <w:rPr>
          <w:rFonts w:hint="default"/>
          <w:lang w:val="en-IN"/>
        </w:rPr>
        <w:t xml:space="preserve">   Number with an unused Flip Flop:      28  out of     40    70%  </w:t>
      </w:r>
    </w:p>
    <w:p>
      <w:pPr>
        <w:rPr>
          <w:rFonts w:hint="default"/>
          <w:lang w:val="en-IN"/>
        </w:rPr>
      </w:pPr>
      <w:r>
        <w:rPr>
          <w:rFonts w:hint="default"/>
          <w:lang w:val="en-IN"/>
        </w:rPr>
        <w:t xml:space="preserve">   Number with an unused LUT:             0  out of     40     0%  </w:t>
      </w:r>
    </w:p>
    <w:p>
      <w:pPr>
        <w:rPr>
          <w:rFonts w:hint="default"/>
          <w:lang w:val="en-IN"/>
        </w:rPr>
      </w:pPr>
      <w:r>
        <w:rPr>
          <w:rFonts w:hint="default"/>
          <w:lang w:val="en-IN"/>
        </w:rPr>
        <w:t xml:space="preserve">   Number of fully used LUT-FF pairs:    12  out of     40    30%  </w:t>
      </w:r>
    </w:p>
    <w:p>
      <w:pPr>
        <w:rPr>
          <w:rFonts w:hint="default"/>
          <w:lang w:val="en-IN"/>
        </w:rPr>
      </w:pPr>
      <w:r>
        <w:rPr>
          <w:rFonts w:hint="default"/>
          <w:lang w:val="en-IN"/>
        </w:rPr>
        <w:t xml:space="preserve">   Number of unique control sets:         4</w:t>
      </w:r>
    </w:p>
    <w:p>
      <w:pPr>
        <w:rPr>
          <w:rFonts w:hint="default"/>
          <w:lang w:val="en-IN"/>
        </w:rPr>
      </w:pPr>
    </w:p>
    <w:p>
      <w:pPr>
        <w:rPr>
          <w:rFonts w:hint="default"/>
          <w:lang w:val="en-IN"/>
        </w:rPr>
      </w:pPr>
      <w:r>
        <w:rPr>
          <w:rFonts w:hint="default"/>
          <w:lang w:val="en-IN"/>
        </w:rPr>
        <w:t xml:space="preserve">IO Utilization: </w:t>
      </w:r>
    </w:p>
    <w:p>
      <w:pPr>
        <w:rPr>
          <w:rFonts w:hint="default"/>
          <w:lang w:val="en-IN"/>
        </w:rPr>
      </w:pPr>
      <w:r>
        <w:rPr>
          <w:rFonts w:hint="default"/>
          <w:lang w:val="en-IN"/>
        </w:rPr>
        <w:t xml:space="preserve"> Number of IOs:                          25</w:t>
      </w:r>
    </w:p>
    <w:p>
      <w:pPr>
        <w:rPr>
          <w:rFonts w:hint="default"/>
          <w:lang w:val="en-IN"/>
        </w:rPr>
      </w:pPr>
      <w:r>
        <w:rPr>
          <w:rFonts w:hint="default"/>
          <w:lang w:val="en-IN"/>
        </w:rPr>
        <w:t xml:space="preserve"> Number of bonded IOBs:                  25  out of    210    11%  </w:t>
      </w:r>
    </w:p>
    <w:p>
      <w:pPr>
        <w:rPr>
          <w:rFonts w:hint="default"/>
          <w:lang w:val="en-IN"/>
        </w:rPr>
      </w:pPr>
    </w:p>
    <w:p>
      <w:pPr>
        <w:rPr>
          <w:rFonts w:hint="default"/>
          <w:lang w:val="en-IN"/>
        </w:rPr>
      </w:pPr>
      <w:r>
        <w:rPr>
          <w:rFonts w:hint="default"/>
          <w:lang w:val="en-IN"/>
        </w:rPr>
        <w:t>Specific Feature Utilization:</w:t>
      </w:r>
    </w:p>
    <w:p>
      <w:pPr>
        <w:rPr>
          <w:rFonts w:hint="default"/>
          <w:lang w:val="en-IN"/>
        </w:rPr>
      </w:pPr>
      <w:r>
        <w:rPr>
          <w:rFonts w:hint="default"/>
          <w:lang w:val="en-IN"/>
        </w:rPr>
        <w:t xml:space="preserve"> Number of BUFG/BUFGCTRLs:                1  out of     32     3%  </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Partition Resource Summary:</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 xml:space="preserve">  No Partitions were found in this design.</w:t>
      </w:r>
    </w:p>
    <w:p>
      <w:pPr>
        <w:rPr>
          <w:rFonts w:hint="default"/>
          <w:lang w:val="en-IN"/>
        </w:rPr>
      </w:pPr>
    </w:p>
    <w:p>
      <w:pPr>
        <w:rPr>
          <w:rFonts w:hint="default"/>
          <w:lang w:val="en-IN"/>
        </w:rPr>
      </w:pPr>
      <w:r>
        <w:rPr>
          <w:rFonts w:hint="default"/>
          <w:lang w:val="en-IN"/>
        </w:rPr>
        <w:t>---------------------------</w:t>
      </w:r>
    </w:p>
    <w:p>
      <w:pPr>
        <w:rPr>
          <w:rFonts w:hint="default"/>
          <w:lang w:val="en-IN"/>
        </w:rPr>
      </w:pP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Timing Report</w:t>
      </w:r>
    </w:p>
    <w:p>
      <w:pPr>
        <w:rPr>
          <w:rFonts w:hint="default"/>
          <w:lang w:val="en-IN"/>
        </w:rPr>
      </w:pPr>
    </w:p>
    <w:p>
      <w:pPr>
        <w:rPr>
          <w:rFonts w:hint="default"/>
          <w:lang w:val="en-IN"/>
        </w:rPr>
      </w:pPr>
      <w:r>
        <w:rPr>
          <w:rFonts w:hint="default"/>
          <w:lang w:val="en-IN"/>
        </w:rPr>
        <w:t>NOTE: THESE TIMING NUMBERS ARE ONLY A SYNTHESIS ESTIMATE.</w:t>
      </w:r>
    </w:p>
    <w:p>
      <w:pPr>
        <w:rPr>
          <w:rFonts w:hint="default"/>
          <w:lang w:val="en-IN"/>
        </w:rPr>
      </w:pPr>
      <w:r>
        <w:rPr>
          <w:rFonts w:hint="default"/>
          <w:lang w:val="en-IN"/>
        </w:rPr>
        <w:t xml:space="preserve">      FOR ACCURATE TIMING INFORMATION PLEASE REFER TO THE TRACE REPORT</w:t>
      </w:r>
    </w:p>
    <w:p>
      <w:pPr>
        <w:rPr>
          <w:rFonts w:hint="default"/>
          <w:lang w:val="en-IN"/>
        </w:rPr>
      </w:pPr>
      <w:r>
        <w:rPr>
          <w:rFonts w:hint="default"/>
          <w:lang w:val="en-IN"/>
        </w:rPr>
        <w:t xml:space="preserve">      GENERATED AFTER PLACE-and-ROUTE.</w:t>
      </w:r>
    </w:p>
    <w:p>
      <w:pPr>
        <w:rPr>
          <w:rFonts w:hint="default"/>
          <w:lang w:val="en-IN"/>
        </w:rPr>
      </w:pPr>
    </w:p>
    <w:p>
      <w:pPr>
        <w:rPr>
          <w:rFonts w:hint="default"/>
          <w:lang w:val="en-IN"/>
        </w:rPr>
      </w:pPr>
      <w:r>
        <w:rPr>
          <w:rFonts w:hint="default"/>
          <w:lang w:val="en-IN"/>
        </w:rPr>
        <w:t>Clock Information:</w:t>
      </w:r>
    </w:p>
    <w:p>
      <w:pPr>
        <w:rPr>
          <w:rFonts w:hint="default"/>
          <w:lang w:val="en-IN"/>
        </w:rPr>
      </w:pPr>
      <w:r>
        <w:rPr>
          <w:rFonts w:hint="default"/>
          <w:lang w:val="en-IN"/>
        </w:rPr>
        <w:t>------------------</w:t>
      </w:r>
    </w:p>
    <w:p>
      <w:pPr>
        <w:rPr>
          <w:rFonts w:hint="default"/>
          <w:lang w:val="en-IN"/>
        </w:rPr>
      </w:pPr>
      <w:r>
        <w:rPr>
          <w:rFonts w:hint="default"/>
          <w:lang w:val="en-IN"/>
        </w:rPr>
        <w:t>-----------------------------------+------------------------+-------+</w:t>
      </w:r>
    </w:p>
    <w:p>
      <w:pPr>
        <w:rPr>
          <w:rFonts w:hint="default"/>
          <w:lang w:val="en-IN"/>
        </w:rPr>
      </w:pPr>
      <w:r>
        <w:rPr>
          <w:rFonts w:hint="default"/>
          <w:lang w:val="en-IN"/>
        </w:rPr>
        <w:t>Clock Signal                       | Clock buffer(FF name)  | Load  |</w:t>
      </w:r>
    </w:p>
    <w:p>
      <w:pPr>
        <w:rPr>
          <w:rFonts w:hint="default"/>
          <w:lang w:val="en-IN"/>
        </w:rPr>
      </w:pPr>
      <w:r>
        <w:rPr>
          <w:rFonts w:hint="default"/>
          <w:lang w:val="en-IN"/>
        </w:rPr>
        <w:t>-----------------------------------+------------------------+-------+</w:t>
      </w:r>
    </w:p>
    <w:p>
      <w:pPr>
        <w:rPr>
          <w:rFonts w:hint="default"/>
          <w:lang w:val="en-IN"/>
        </w:rPr>
      </w:pPr>
      <w:r>
        <w:rPr>
          <w:rFonts w:hint="default"/>
          <w:lang w:val="en-IN"/>
        </w:rPr>
        <w:t>clk                                | BUFGP                  | 15    |</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Asynchronous Control Signals Information:</w:t>
      </w:r>
    </w:p>
    <w:p>
      <w:pPr>
        <w:rPr>
          <w:rFonts w:hint="default"/>
          <w:lang w:val="en-IN"/>
        </w:rPr>
      </w:pPr>
      <w:r>
        <w:rPr>
          <w:rFonts w:hint="default"/>
          <w:lang w:val="en-IN"/>
        </w:rPr>
        <w:t>----------------------------------------</w:t>
      </w:r>
    </w:p>
    <w:p>
      <w:pPr>
        <w:rPr>
          <w:rFonts w:hint="default"/>
          <w:lang w:val="en-IN"/>
        </w:rPr>
      </w:pPr>
      <w:r>
        <w:rPr>
          <w:rFonts w:hint="default"/>
          <w:lang w:val="en-IN"/>
        </w:rPr>
        <w:t>No asynchronous control signals found in this design</w:t>
      </w:r>
    </w:p>
    <w:p>
      <w:pPr>
        <w:rPr>
          <w:rFonts w:hint="default"/>
          <w:lang w:val="en-IN"/>
        </w:rPr>
      </w:pPr>
    </w:p>
    <w:p>
      <w:pPr>
        <w:rPr>
          <w:rFonts w:hint="default"/>
          <w:lang w:val="en-IN"/>
        </w:rPr>
      </w:pPr>
      <w:r>
        <w:rPr>
          <w:rFonts w:hint="default"/>
          <w:lang w:val="en-IN"/>
        </w:rPr>
        <w:t>Timing Summary:</w:t>
      </w:r>
    </w:p>
    <w:p>
      <w:pPr>
        <w:rPr>
          <w:rFonts w:hint="default"/>
          <w:lang w:val="en-IN"/>
        </w:rPr>
      </w:pPr>
      <w:r>
        <w:rPr>
          <w:rFonts w:hint="default"/>
          <w:lang w:val="en-IN"/>
        </w:rPr>
        <w:t>---------------</w:t>
      </w:r>
    </w:p>
    <w:p>
      <w:pPr>
        <w:rPr>
          <w:rFonts w:hint="default"/>
          <w:lang w:val="en-IN"/>
        </w:rPr>
      </w:pPr>
      <w:r>
        <w:rPr>
          <w:rFonts w:hint="default"/>
          <w:lang w:val="en-IN"/>
        </w:rPr>
        <w:t>Speed Grade: -3</w:t>
      </w:r>
    </w:p>
    <w:p>
      <w:pPr>
        <w:rPr>
          <w:rFonts w:hint="default"/>
          <w:lang w:val="en-IN"/>
        </w:rPr>
      </w:pPr>
    </w:p>
    <w:p>
      <w:pPr>
        <w:rPr>
          <w:rFonts w:hint="default"/>
          <w:lang w:val="en-IN"/>
        </w:rPr>
      </w:pPr>
      <w:r>
        <w:rPr>
          <w:rFonts w:hint="default"/>
          <w:lang w:val="en-IN"/>
        </w:rPr>
        <w:t xml:space="preserve">   Minimum period: 2.375ns (Maximum Frequency: 421.070MHz)</w:t>
      </w:r>
    </w:p>
    <w:p>
      <w:pPr>
        <w:rPr>
          <w:rFonts w:hint="default"/>
          <w:lang w:val="en-IN"/>
        </w:rPr>
      </w:pPr>
      <w:r>
        <w:rPr>
          <w:rFonts w:hint="default"/>
          <w:lang w:val="en-IN"/>
        </w:rPr>
        <w:t xml:space="preserve">   Minimum input arrival time before clock: 1.530ns</w:t>
      </w:r>
    </w:p>
    <w:p>
      <w:pPr>
        <w:rPr>
          <w:rFonts w:hint="default"/>
          <w:lang w:val="en-IN"/>
        </w:rPr>
      </w:pPr>
      <w:r>
        <w:rPr>
          <w:rFonts w:hint="default"/>
          <w:lang w:val="en-IN"/>
        </w:rPr>
        <w:t xml:space="preserve">   Maximum output required time after clock: 2.071ns</w:t>
      </w:r>
    </w:p>
    <w:p>
      <w:pPr>
        <w:rPr>
          <w:rFonts w:hint="default"/>
          <w:lang w:val="en-IN"/>
        </w:rPr>
      </w:pPr>
      <w:r>
        <w:rPr>
          <w:rFonts w:hint="default"/>
          <w:lang w:val="en-IN"/>
        </w:rPr>
        <w:t xml:space="preserve">   Maximum combinational path delay: No path found</w:t>
      </w:r>
    </w:p>
    <w:p>
      <w:pPr>
        <w:rPr>
          <w:rFonts w:hint="default"/>
          <w:lang w:val="en-IN"/>
        </w:rPr>
      </w:pPr>
    </w:p>
    <w:p>
      <w:pPr>
        <w:rPr>
          <w:rFonts w:hint="default"/>
          <w:lang w:val="en-IN"/>
        </w:rPr>
      </w:pPr>
      <w:r>
        <w:rPr>
          <w:rFonts w:hint="default"/>
          <w:lang w:val="en-IN"/>
        </w:rPr>
        <w:t>Timing Details:</w:t>
      </w:r>
    </w:p>
    <w:p>
      <w:pPr>
        <w:rPr>
          <w:rFonts w:hint="default"/>
          <w:lang w:val="en-IN"/>
        </w:rPr>
      </w:pPr>
      <w:r>
        <w:rPr>
          <w:rFonts w:hint="default"/>
          <w:lang w:val="en-IN"/>
        </w:rPr>
        <w:t>---------------</w:t>
      </w:r>
    </w:p>
    <w:p>
      <w:pPr>
        <w:rPr>
          <w:rFonts w:hint="default"/>
          <w:lang w:val="en-IN"/>
        </w:rPr>
      </w:pPr>
      <w:r>
        <w:rPr>
          <w:rFonts w:hint="default"/>
          <w:lang w:val="en-IN"/>
        </w:rPr>
        <w:t>All values displayed in nanoseconds (ns)</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Timing constraint: Default period analysis for Clock 'clk'</w:t>
      </w:r>
    </w:p>
    <w:p>
      <w:pPr>
        <w:rPr>
          <w:rFonts w:hint="default"/>
          <w:lang w:val="en-IN"/>
        </w:rPr>
      </w:pPr>
      <w:r>
        <w:rPr>
          <w:rFonts w:hint="default"/>
          <w:lang w:val="en-IN"/>
        </w:rPr>
        <w:t xml:space="preserve">  Clock period: 2.375ns (frequency: 421.070MHz)</w:t>
      </w:r>
    </w:p>
    <w:p>
      <w:pPr>
        <w:rPr>
          <w:rFonts w:hint="default"/>
          <w:lang w:val="en-IN"/>
        </w:rPr>
      </w:pPr>
      <w:r>
        <w:rPr>
          <w:rFonts w:hint="default"/>
          <w:lang w:val="en-IN"/>
        </w:rPr>
        <w:t xml:space="preserve">  Total number of paths / destination ports: 244 / 47</w:t>
      </w:r>
    </w:p>
    <w:p>
      <w:pPr>
        <w:rPr>
          <w:rFonts w:hint="default"/>
          <w:lang w:val="en-IN"/>
        </w:rPr>
      </w:pPr>
      <w:r>
        <w:rPr>
          <w:rFonts w:hint="default"/>
          <w:lang w:val="en-IN"/>
        </w:rPr>
        <w:t>-------------------------------------------------------------------------</w:t>
      </w:r>
    </w:p>
    <w:p>
      <w:pPr>
        <w:rPr>
          <w:rFonts w:hint="default"/>
          <w:lang w:val="en-IN"/>
        </w:rPr>
      </w:pPr>
      <w:r>
        <w:rPr>
          <w:rFonts w:hint="default"/>
          <w:lang w:val="en-IN"/>
        </w:rPr>
        <w:t>Delay:               2.375ns (Levels of Logic = 2)</w:t>
      </w:r>
    </w:p>
    <w:p>
      <w:pPr>
        <w:rPr>
          <w:rFonts w:hint="default"/>
          <w:lang w:val="en-IN"/>
        </w:rPr>
      </w:pPr>
      <w:r>
        <w:rPr>
          <w:rFonts w:hint="default"/>
          <w:lang w:val="en-IN"/>
        </w:rPr>
        <w:t xml:space="preserve">  Source:            top1/wptr_3 (FF)</w:t>
      </w:r>
    </w:p>
    <w:p>
      <w:pPr>
        <w:rPr>
          <w:rFonts w:hint="default"/>
          <w:lang w:val="en-IN"/>
        </w:rPr>
      </w:pPr>
      <w:r>
        <w:rPr>
          <w:rFonts w:hint="default"/>
          <w:lang w:val="en-IN"/>
        </w:rPr>
        <w:t xml:space="preserve">  Destination:       top3/Mram_data_out21 (RAM)</w:t>
      </w:r>
    </w:p>
    <w:p>
      <w:pPr>
        <w:rPr>
          <w:rFonts w:hint="default"/>
          <w:lang w:val="en-IN"/>
        </w:rPr>
      </w:pPr>
      <w:r>
        <w:rPr>
          <w:rFonts w:hint="default"/>
          <w:lang w:val="en-IN"/>
        </w:rPr>
        <w:t xml:space="preserve">  Source Clock:      clk rising</w:t>
      </w:r>
    </w:p>
    <w:p>
      <w:pPr>
        <w:rPr>
          <w:rFonts w:hint="default"/>
          <w:lang w:val="en-IN"/>
        </w:rPr>
      </w:pPr>
      <w:r>
        <w:rPr>
          <w:rFonts w:hint="default"/>
          <w:lang w:val="en-IN"/>
        </w:rPr>
        <w:t xml:space="preserve">  Destination Clock: clk rising</w:t>
      </w:r>
    </w:p>
    <w:p>
      <w:pPr>
        <w:rPr>
          <w:rFonts w:hint="default"/>
          <w:lang w:val="en-IN"/>
        </w:rPr>
      </w:pPr>
    </w:p>
    <w:p>
      <w:pPr>
        <w:rPr>
          <w:rFonts w:hint="default"/>
          <w:lang w:val="en-IN"/>
        </w:rPr>
      </w:pPr>
      <w:r>
        <w:rPr>
          <w:rFonts w:hint="default"/>
          <w:lang w:val="en-IN"/>
        </w:rPr>
        <w:t xml:space="preserve">  Data Path: top1/wptr_3 to top3/Mram_data_out21</w:t>
      </w:r>
    </w:p>
    <w:p>
      <w:pPr>
        <w:rPr>
          <w:rFonts w:hint="default"/>
          <w:lang w:val="en-IN"/>
        </w:rPr>
      </w:pPr>
      <w:r>
        <w:rPr>
          <w:rFonts w:hint="default"/>
          <w:lang w:val="en-IN"/>
        </w:rPr>
        <w:t xml:space="preserve">                                Gate     Net</w:t>
      </w:r>
    </w:p>
    <w:p>
      <w:pPr>
        <w:rPr>
          <w:rFonts w:hint="default"/>
          <w:lang w:val="en-IN"/>
        </w:rPr>
      </w:pPr>
      <w:r>
        <w:rPr>
          <w:rFonts w:hint="default"/>
          <w:lang w:val="en-IN"/>
        </w:rPr>
        <w:t xml:space="preserve">    Cell:in-&gt;out      fanout   Delay   Delay  Logical Name (Net Name)</w:t>
      </w:r>
    </w:p>
    <w:p>
      <w:pPr>
        <w:rPr>
          <w:rFonts w:hint="default"/>
          <w:lang w:val="en-IN"/>
        </w:rPr>
      </w:pPr>
      <w:r>
        <w:rPr>
          <w:rFonts w:hint="default"/>
          <w:lang w:val="en-IN"/>
        </w:rPr>
        <w:t xml:space="preserve">    ----------------------------------------  ------------</w:t>
      </w:r>
    </w:p>
    <w:p>
      <w:pPr>
        <w:rPr>
          <w:rFonts w:hint="default"/>
          <w:lang w:val="en-IN"/>
        </w:rPr>
      </w:pPr>
      <w:r>
        <w:rPr>
          <w:rFonts w:hint="default"/>
          <w:lang w:val="en-IN"/>
        </w:rPr>
        <w:t xml:space="preserve">     FDCE:C-&gt;Q             8   0.361   0.411  top1/wptr_3 (top1/wptr_3)</w:t>
      </w:r>
    </w:p>
    <w:p>
      <w:pPr>
        <w:rPr>
          <w:rFonts w:hint="default"/>
          <w:lang w:val="en-IN"/>
        </w:rPr>
      </w:pPr>
      <w:r>
        <w:rPr>
          <w:rFonts w:hint="default"/>
          <w:lang w:val="en-IN"/>
        </w:rPr>
        <w:t xml:space="preserve">     LUT2:I0-&gt;O            7   0.097   0.711  top4/Msub_pointer_result_lut&lt;3&gt;1 (top4/Msub_pointer_result_lut&lt;3&gt;)</w:t>
      </w:r>
    </w:p>
    <w:p>
      <w:pPr>
        <w:rPr>
          <w:rFonts w:hint="default"/>
          <w:lang w:val="en-IN"/>
        </w:rPr>
      </w:pPr>
      <w:r>
        <w:rPr>
          <w:rFonts w:hint="default"/>
          <w:lang w:val="en-IN"/>
        </w:rPr>
        <w:t xml:space="preserve">     LUT6:I1-&gt;O            3   0.097   0.289  top1/fifo_we1 (fifo_we)</w:t>
      </w:r>
    </w:p>
    <w:p>
      <w:pPr>
        <w:rPr>
          <w:rFonts w:hint="default"/>
          <w:lang w:val="en-IN"/>
        </w:rPr>
      </w:pPr>
      <w:r>
        <w:rPr>
          <w:rFonts w:hint="default"/>
          <w:lang w:val="en-IN"/>
        </w:rPr>
        <w:t xml:space="preserve">     RAM32M:WE                 0.408          top3/Mram_data_out21</w:t>
      </w:r>
    </w:p>
    <w:p>
      <w:pPr>
        <w:rPr>
          <w:rFonts w:hint="default"/>
          <w:lang w:val="en-IN"/>
        </w:rPr>
      </w:pPr>
      <w:r>
        <w:rPr>
          <w:rFonts w:hint="default"/>
          <w:lang w:val="en-IN"/>
        </w:rPr>
        <w:t xml:space="preserve">    ----------------------------------------</w:t>
      </w:r>
    </w:p>
    <w:p>
      <w:pPr>
        <w:rPr>
          <w:rFonts w:hint="default"/>
          <w:lang w:val="en-IN"/>
        </w:rPr>
      </w:pPr>
      <w:r>
        <w:rPr>
          <w:rFonts w:hint="default"/>
          <w:lang w:val="en-IN"/>
        </w:rPr>
        <w:t xml:space="preserve">    Total                      2.375ns (0.963ns logic, 1.412ns route)</w:t>
      </w:r>
    </w:p>
    <w:p>
      <w:pPr>
        <w:rPr>
          <w:rFonts w:hint="default"/>
          <w:lang w:val="en-IN"/>
        </w:rPr>
      </w:pPr>
      <w:r>
        <w:rPr>
          <w:rFonts w:hint="default"/>
          <w:lang w:val="en-IN"/>
        </w:rPr>
        <w:t xml:space="preserve">                                       (40.5% logic, 59.5% route)</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Timing constraint: Default OFFSET IN BEFORE for Clock 'clk'</w:t>
      </w:r>
    </w:p>
    <w:p>
      <w:pPr>
        <w:rPr>
          <w:rFonts w:hint="default"/>
          <w:lang w:val="en-IN"/>
        </w:rPr>
      </w:pPr>
      <w:r>
        <w:rPr>
          <w:rFonts w:hint="default"/>
          <w:lang w:val="en-IN"/>
        </w:rPr>
        <w:t xml:space="preserve">  Total number of paths / destination ports: 41 / 37</w:t>
      </w:r>
    </w:p>
    <w:p>
      <w:pPr>
        <w:rPr>
          <w:rFonts w:hint="default"/>
          <w:lang w:val="en-IN"/>
        </w:rPr>
      </w:pPr>
      <w:r>
        <w:rPr>
          <w:rFonts w:hint="default"/>
          <w:lang w:val="en-IN"/>
        </w:rPr>
        <w:t>-------------------------------------------------------------------------</w:t>
      </w:r>
    </w:p>
    <w:p>
      <w:pPr>
        <w:rPr>
          <w:rFonts w:hint="default"/>
          <w:lang w:val="en-IN"/>
        </w:rPr>
      </w:pPr>
      <w:r>
        <w:rPr>
          <w:rFonts w:hint="default"/>
          <w:lang w:val="en-IN"/>
        </w:rPr>
        <w:t>Offset:              1.530ns (Levels of Logic = 2)</w:t>
      </w:r>
    </w:p>
    <w:p>
      <w:pPr>
        <w:rPr>
          <w:rFonts w:hint="default"/>
          <w:lang w:val="en-IN"/>
        </w:rPr>
      </w:pPr>
      <w:r>
        <w:rPr>
          <w:rFonts w:hint="default"/>
          <w:lang w:val="en-IN"/>
        </w:rPr>
        <w:t xml:space="preserve">  Source:            wr (PAD)</w:t>
      </w:r>
    </w:p>
    <w:p>
      <w:pPr>
        <w:rPr>
          <w:rFonts w:hint="default"/>
          <w:lang w:val="en-IN"/>
        </w:rPr>
      </w:pPr>
      <w:r>
        <w:rPr>
          <w:rFonts w:hint="default"/>
          <w:lang w:val="en-IN"/>
        </w:rPr>
        <w:t xml:space="preserve">  Destination:       top3/Mram_data_out21 (RAM)</w:t>
      </w:r>
    </w:p>
    <w:p>
      <w:pPr>
        <w:rPr>
          <w:rFonts w:hint="default"/>
          <w:lang w:val="en-IN"/>
        </w:rPr>
      </w:pPr>
      <w:r>
        <w:rPr>
          <w:rFonts w:hint="default"/>
          <w:lang w:val="en-IN"/>
        </w:rPr>
        <w:t xml:space="preserve">  Destination Clock: clk rising</w:t>
      </w:r>
    </w:p>
    <w:p>
      <w:pPr>
        <w:rPr>
          <w:rFonts w:hint="default"/>
          <w:lang w:val="en-IN"/>
        </w:rPr>
      </w:pPr>
    </w:p>
    <w:p>
      <w:pPr>
        <w:rPr>
          <w:rFonts w:hint="default"/>
          <w:lang w:val="en-IN"/>
        </w:rPr>
      </w:pPr>
      <w:r>
        <w:rPr>
          <w:rFonts w:hint="default"/>
          <w:lang w:val="en-IN"/>
        </w:rPr>
        <w:t xml:space="preserve">  Data Path: wr to top3/Mram_data_out21</w:t>
      </w:r>
    </w:p>
    <w:p>
      <w:pPr>
        <w:rPr>
          <w:rFonts w:hint="default"/>
          <w:lang w:val="en-IN"/>
        </w:rPr>
      </w:pPr>
      <w:r>
        <w:rPr>
          <w:rFonts w:hint="default"/>
          <w:lang w:val="en-IN"/>
        </w:rPr>
        <w:t xml:space="preserve">                                Gate     Net</w:t>
      </w:r>
    </w:p>
    <w:p>
      <w:pPr>
        <w:rPr>
          <w:rFonts w:hint="default"/>
          <w:lang w:val="en-IN"/>
        </w:rPr>
      </w:pPr>
      <w:r>
        <w:rPr>
          <w:rFonts w:hint="default"/>
          <w:lang w:val="en-IN"/>
        </w:rPr>
        <w:t xml:space="preserve">    Cell:in-&gt;out      fanout   Delay   Delay  Logical Name (Net Name)</w:t>
      </w:r>
    </w:p>
    <w:p>
      <w:pPr>
        <w:rPr>
          <w:rFonts w:hint="default"/>
          <w:lang w:val="en-IN"/>
        </w:rPr>
      </w:pPr>
      <w:r>
        <w:rPr>
          <w:rFonts w:hint="default"/>
          <w:lang w:val="en-IN"/>
        </w:rPr>
        <w:t xml:space="preserve">    ----------------------------------------  ------------</w:t>
      </w:r>
    </w:p>
    <w:p>
      <w:pPr>
        <w:rPr>
          <w:rFonts w:hint="default"/>
          <w:lang w:val="en-IN"/>
        </w:rPr>
      </w:pPr>
      <w:r>
        <w:rPr>
          <w:rFonts w:hint="default"/>
          <w:lang w:val="en-IN"/>
        </w:rPr>
        <w:t xml:space="preserve">     IBUF:I-&gt;O            10   0.001   0.735  wr_IBUF (wr_IBUF)</w:t>
      </w:r>
    </w:p>
    <w:p>
      <w:pPr>
        <w:rPr>
          <w:rFonts w:hint="default"/>
          <w:lang w:val="en-IN"/>
        </w:rPr>
      </w:pPr>
      <w:r>
        <w:rPr>
          <w:rFonts w:hint="default"/>
          <w:lang w:val="en-IN"/>
        </w:rPr>
        <w:t xml:space="preserve">     LUT6:I0-&gt;O            3   0.097   0.289  top1/fifo_we1 (fifo_we)</w:t>
      </w:r>
    </w:p>
    <w:p>
      <w:pPr>
        <w:rPr>
          <w:rFonts w:hint="default"/>
          <w:lang w:val="en-IN"/>
        </w:rPr>
      </w:pPr>
      <w:r>
        <w:rPr>
          <w:rFonts w:hint="default"/>
          <w:lang w:val="en-IN"/>
        </w:rPr>
        <w:t xml:space="preserve">     RAM32M:WE                 0.408          top3/Mram_data_out21</w:t>
      </w:r>
    </w:p>
    <w:p>
      <w:pPr>
        <w:rPr>
          <w:rFonts w:hint="default"/>
          <w:lang w:val="en-IN"/>
        </w:rPr>
      </w:pPr>
      <w:r>
        <w:rPr>
          <w:rFonts w:hint="default"/>
          <w:lang w:val="en-IN"/>
        </w:rPr>
        <w:t xml:space="preserve">    ----------------------------------------</w:t>
      </w:r>
    </w:p>
    <w:p>
      <w:pPr>
        <w:rPr>
          <w:rFonts w:hint="default"/>
          <w:lang w:val="en-IN"/>
        </w:rPr>
      </w:pPr>
      <w:r>
        <w:rPr>
          <w:rFonts w:hint="default"/>
          <w:lang w:val="en-IN"/>
        </w:rPr>
        <w:t xml:space="preserve">    Total                      1.530ns (0.506ns logic, 1.024ns route)</w:t>
      </w:r>
    </w:p>
    <w:p>
      <w:pPr>
        <w:rPr>
          <w:rFonts w:hint="default"/>
          <w:lang w:val="en-IN"/>
        </w:rPr>
      </w:pPr>
      <w:r>
        <w:rPr>
          <w:rFonts w:hint="default"/>
          <w:lang w:val="en-IN"/>
        </w:rPr>
        <w:t xml:space="preserve">                                       (33.1% logic, 66.9% route)</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Timing constraint: Default OFFSET OUT AFTER for Clock 'clk'</w:t>
      </w:r>
    </w:p>
    <w:p>
      <w:pPr>
        <w:rPr>
          <w:rFonts w:hint="default"/>
          <w:lang w:val="en-IN"/>
        </w:rPr>
      </w:pPr>
      <w:r>
        <w:rPr>
          <w:rFonts w:hint="default"/>
          <w:lang w:val="en-IN"/>
        </w:rPr>
        <w:t xml:space="preserve">  Total number of paths / destination ports: 72 / 13</w:t>
      </w:r>
    </w:p>
    <w:p>
      <w:pPr>
        <w:rPr>
          <w:rFonts w:hint="default"/>
          <w:lang w:val="en-IN"/>
        </w:rPr>
      </w:pPr>
      <w:r>
        <w:rPr>
          <w:rFonts w:hint="default"/>
          <w:lang w:val="en-IN"/>
        </w:rPr>
        <w:t>-------------------------------------------------------------------------</w:t>
      </w:r>
    </w:p>
    <w:p>
      <w:pPr>
        <w:rPr>
          <w:rFonts w:hint="default"/>
          <w:lang w:val="en-IN"/>
        </w:rPr>
      </w:pPr>
      <w:r>
        <w:rPr>
          <w:rFonts w:hint="default"/>
          <w:lang w:val="en-IN"/>
        </w:rPr>
        <w:t>Offset:              2.071ns (Levels of Logic = 3)</w:t>
      </w:r>
    </w:p>
    <w:p>
      <w:pPr>
        <w:rPr>
          <w:rFonts w:hint="default"/>
          <w:lang w:val="en-IN"/>
        </w:rPr>
      </w:pPr>
      <w:r>
        <w:rPr>
          <w:rFonts w:hint="default"/>
          <w:lang w:val="en-IN"/>
        </w:rPr>
        <w:t xml:space="preserve">  Source:            top1/wptr_2 (FF)</w:t>
      </w:r>
    </w:p>
    <w:p>
      <w:pPr>
        <w:rPr>
          <w:rFonts w:hint="default"/>
          <w:lang w:val="en-IN"/>
        </w:rPr>
      </w:pPr>
      <w:r>
        <w:rPr>
          <w:rFonts w:hint="default"/>
          <w:lang w:val="en-IN"/>
        </w:rPr>
        <w:t xml:space="preserve">  Destination:       fifo_threshold (PAD)</w:t>
      </w:r>
    </w:p>
    <w:p>
      <w:pPr>
        <w:rPr>
          <w:rFonts w:hint="default"/>
          <w:lang w:val="en-IN"/>
        </w:rPr>
      </w:pPr>
      <w:r>
        <w:rPr>
          <w:rFonts w:hint="default"/>
          <w:lang w:val="en-IN"/>
        </w:rPr>
        <w:t xml:space="preserve">  Source Clock:      clk rising</w:t>
      </w:r>
    </w:p>
    <w:p>
      <w:pPr>
        <w:rPr>
          <w:rFonts w:hint="default"/>
          <w:lang w:val="en-IN"/>
        </w:rPr>
      </w:pPr>
    </w:p>
    <w:p>
      <w:pPr>
        <w:rPr>
          <w:rFonts w:hint="default"/>
          <w:lang w:val="en-IN"/>
        </w:rPr>
      </w:pPr>
      <w:r>
        <w:rPr>
          <w:rFonts w:hint="default"/>
          <w:lang w:val="en-IN"/>
        </w:rPr>
        <w:t xml:space="preserve">  Data Path: top1/wptr_2 to fifo_threshold</w:t>
      </w:r>
    </w:p>
    <w:p>
      <w:pPr>
        <w:rPr>
          <w:rFonts w:hint="default"/>
          <w:lang w:val="en-IN"/>
        </w:rPr>
      </w:pPr>
      <w:r>
        <w:rPr>
          <w:rFonts w:hint="default"/>
          <w:lang w:val="en-IN"/>
        </w:rPr>
        <w:t xml:space="preserve">                                Gate     Net</w:t>
      </w:r>
    </w:p>
    <w:p>
      <w:pPr>
        <w:rPr>
          <w:rFonts w:hint="default"/>
          <w:lang w:val="en-IN"/>
        </w:rPr>
      </w:pPr>
      <w:r>
        <w:rPr>
          <w:rFonts w:hint="default"/>
          <w:lang w:val="en-IN"/>
        </w:rPr>
        <w:t xml:space="preserve">    Cell:in-&gt;out      fanout   Delay   Delay  Logical Name (Net Name)</w:t>
      </w:r>
    </w:p>
    <w:p>
      <w:pPr>
        <w:rPr>
          <w:rFonts w:hint="default"/>
          <w:lang w:val="en-IN"/>
        </w:rPr>
      </w:pPr>
      <w:r>
        <w:rPr>
          <w:rFonts w:hint="default"/>
          <w:lang w:val="en-IN"/>
        </w:rPr>
        <w:t xml:space="preserve">    ----------------------------------------  ------------</w:t>
      </w:r>
    </w:p>
    <w:p>
      <w:pPr>
        <w:rPr>
          <w:rFonts w:hint="default"/>
          <w:lang w:val="en-IN"/>
        </w:rPr>
      </w:pPr>
      <w:r>
        <w:rPr>
          <w:rFonts w:hint="default"/>
          <w:lang w:val="en-IN"/>
        </w:rPr>
        <w:t xml:space="preserve">     FDCE:C-&gt;Q             8   0.361   0.725  top1/wptr_2 (top1/wptr_2)</w:t>
      </w:r>
    </w:p>
    <w:p>
      <w:pPr>
        <w:rPr>
          <w:rFonts w:hint="default"/>
          <w:lang w:val="en-IN"/>
        </w:rPr>
      </w:pPr>
      <w:r>
        <w:rPr>
          <w:rFonts w:hint="default"/>
          <w:lang w:val="en-IN"/>
        </w:rPr>
        <w:t xml:space="preserve">     LUT6:I0-&gt;O            1   0.097   0.511  top4/pointer_result[4]_pointer_result[3]_OR_4_o21 (top4/pointer_result[4]_pointer_result[3]_OR_4_o2)</w:t>
      </w:r>
    </w:p>
    <w:p>
      <w:pPr>
        <w:rPr>
          <w:rFonts w:hint="default"/>
          <w:lang w:val="en-IN"/>
        </w:rPr>
      </w:pPr>
      <w:r>
        <w:rPr>
          <w:rFonts w:hint="default"/>
          <w:lang w:val="en-IN"/>
        </w:rPr>
        <w:t xml:space="preserve">     LUT5:I2-&gt;O            1   0.097   0.279  top4/pointer_result[4]_pointer_result[3]_OR_4_o1 (fifo_threshold_OBUF)</w:t>
      </w:r>
    </w:p>
    <w:p>
      <w:pPr>
        <w:rPr>
          <w:rFonts w:hint="default"/>
          <w:lang w:val="en-IN"/>
        </w:rPr>
      </w:pPr>
      <w:r>
        <w:rPr>
          <w:rFonts w:hint="default"/>
          <w:lang w:val="en-IN"/>
        </w:rPr>
        <w:t xml:space="preserve">     OBUF:I-&gt;O                 0.000          fifo_threshold_OBUF (fifo_threshold)</w:t>
      </w:r>
    </w:p>
    <w:p>
      <w:pPr>
        <w:rPr>
          <w:rFonts w:hint="default"/>
          <w:lang w:val="en-IN"/>
        </w:rPr>
      </w:pPr>
      <w:r>
        <w:rPr>
          <w:rFonts w:hint="default"/>
          <w:lang w:val="en-IN"/>
        </w:rPr>
        <w:t xml:space="preserve">    ----------------------------------------</w:t>
      </w:r>
    </w:p>
    <w:p>
      <w:pPr>
        <w:rPr>
          <w:rFonts w:hint="default"/>
          <w:lang w:val="en-IN"/>
        </w:rPr>
      </w:pPr>
      <w:r>
        <w:rPr>
          <w:rFonts w:hint="default"/>
          <w:lang w:val="en-IN"/>
        </w:rPr>
        <w:t xml:space="preserve">    Total                      2.071ns (0.555ns logic, 1.516ns route)</w:t>
      </w:r>
    </w:p>
    <w:p>
      <w:pPr>
        <w:rPr>
          <w:rFonts w:hint="default"/>
          <w:lang w:val="en-IN"/>
        </w:rPr>
      </w:pPr>
      <w:r>
        <w:rPr>
          <w:rFonts w:hint="default"/>
          <w:lang w:val="en-IN"/>
        </w:rPr>
        <w:t xml:space="preserve">                                       (26.8% logic, 73.2% route)</w:t>
      </w:r>
    </w:p>
    <w:p>
      <w:pPr>
        <w:rPr>
          <w:rFonts w:hint="default"/>
          <w:lang w:val="en-IN"/>
        </w:rPr>
      </w:pP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Cross Clock Domains Report:</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Clock to Setup on destination clock clk</w:t>
      </w:r>
    </w:p>
    <w:p>
      <w:pPr>
        <w:rPr>
          <w:rFonts w:hint="default"/>
          <w:lang w:val="en-IN"/>
        </w:rPr>
      </w:pPr>
      <w:r>
        <w:rPr>
          <w:rFonts w:hint="default"/>
          <w:lang w:val="en-IN"/>
        </w:rPr>
        <w:t>---------------+---------+---------+---------+---------+</w:t>
      </w:r>
    </w:p>
    <w:p>
      <w:pPr>
        <w:rPr>
          <w:rFonts w:hint="default"/>
          <w:lang w:val="en-IN"/>
        </w:rPr>
      </w:pPr>
      <w:r>
        <w:rPr>
          <w:rFonts w:hint="default"/>
          <w:lang w:val="en-IN"/>
        </w:rPr>
        <w:t xml:space="preserve">               | Src:Rise| Src:Fall| Src:Rise| Src:Fall|</w:t>
      </w:r>
    </w:p>
    <w:p>
      <w:pPr>
        <w:rPr>
          <w:rFonts w:hint="default"/>
          <w:lang w:val="en-IN"/>
        </w:rPr>
      </w:pPr>
      <w:r>
        <w:rPr>
          <w:rFonts w:hint="default"/>
          <w:lang w:val="en-IN"/>
        </w:rPr>
        <w:t>Source Clock   |Dest:Rise|Dest:Rise|Dest:Fall|Dest:Fall|</w:t>
      </w:r>
    </w:p>
    <w:p>
      <w:pPr>
        <w:rPr>
          <w:rFonts w:hint="default"/>
          <w:lang w:val="en-IN"/>
        </w:rPr>
      </w:pPr>
      <w:r>
        <w:rPr>
          <w:rFonts w:hint="default"/>
          <w:lang w:val="en-IN"/>
        </w:rPr>
        <w:t>---------------+---------+---------+---------+---------+</w:t>
      </w:r>
    </w:p>
    <w:p>
      <w:pPr>
        <w:rPr>
          <w:rFonts w:hint="default"/>
          <w:lang w:val="en-IN"/>
        </w:rPr>
      </w:pPr>
      <w:r>
        <w:rPr>
          <w:rFonts w:hint="default"/>
          <w:lang w:val="en-IN"/>
        </w:rPr>
        <w:t>clk            |    2.375|         |         |         |</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w:t>
      </w:r>
    </w:p>
    <w:p>
      <w:pPr>
        <w:rPr>
          <w:rFonts w:hint="default"/>
          <w:lang w:val="en-IN"/>
        </w:rPr>
      </w:pPr>
    </w:p>
    <w:p>
      <w:pPr>
        <w:rPr>
          <w:rFonts w:hint="default"/>
          <w:lang w:val="en-IN"/>
        </w:rPr>
      </w:pPr>
    </w:p>
    <w:p>
      <w:pPr>
        <w:rPr>
          <w:rFonts w:hint="default"/>
          <w:lang w:val="en-IN"/>
        </w:rPr>
      </w:pPr>
      <w:r>
        <w:rPr>
          <w:rFonts w:hint="default"/>
          <w:lang w:val="en-IN"/>
        </w:rPr>
        <w:t>Total REAL time to Xst completion: 4.00 secs</w:t>
      </w:r>
    </w:p>
    <w:p>
      <w:pPr>
        <w:rPr>
          <w:rFonts w:hint="default"/>
          <w:lang w:val="en-IN"/>
        </w:rPr>
      </w:pPr>
      <w:r>
        <w:rPr>
          <w:rFonts w:hint="default"/>
          <w:lang w:val="en-IN"/>
        </w:rPr>
        <w:t>Total CPU time to Xst completion: 3.98 secs</w:t>
      </w:r>
    </w:p>
    <w:p>
      <w:pPr>
        <w:rPr>
          <w:rFonts w:hint="default"/>
          <w:lang w:val="en-IN"/>
        </w:rPr>
      </w:pPr>
      <w:r>
        <w:rPr>
          <w:rFonts w:hint="default"/>
          <w:lang w:val="en-IN"/>
        </w:rPr>
        <w:t xml:space="preserve"> </w:t>
      </w:r>
    </w:p>
    <w:p>
      <w:pPr>
        <w:rPr>
          <w:rFonts w:hint="default"/>
          <w:lang w:val="en-IN"/>
        </w:rPr>
      </w:pPr>
      <w:r>
        <w:rPr>
          <w:rFonts w:hint="default"/>
          <w:lang w:val="en-IN"/>
        </w:rPr>
        <w:t xml:space="preserve">--&gt; </w:t>
      </w:r>
    </w:p>
    <w:p>
      <w:pPr>
        <w:rPr>
          <w:rFonts w:hint="default"/>
          <w:lang w:val="en-IN"/>
        </w:rPr>
      </w:pPr>
    </w:p>
    <w:p>
      <w:pPr>
        <w:rPr>
          <w:rFonts w:hint="default"/>
          <w:lang w:val="en-IN"/>
        </w:rPr>
      </w:pPr>
      <w:r>
        <w:rPr>
          <w:rFonts w:hint="default"/>
          <w:lang w:val="en-IN"/>
        </w:rPr>
        <w:t>Total memory usage is 431144 kilobytes</w:t>
      </w:r>
    </w:p>
    <w:p>
      <w:pPr>
        <w:rPr>
          <w:rFonts w:hint="default"/>
          <w:lang w:val="en-IN"/>
        </w:rPr>
      </w:pPr>
    </w:p>
    <w:p>
      <w:pPr>
        <w:rPr>
          <w:rFonts w:hint="default"/>
          <w:lang w:val="en-IN"/>
        </w:rPr>
      </w:pPr>
      <w:r>
        <w:rPr>
          <w:rFonts w:hint="default"/>
          <w:lang w:val="en-IN"/>
        </w:rPr>
        <w:t>Number of errors   :    0 (   0 filtered)</w:t>
      </w:r>
    </w:p>
    <w:p>
      <w:pPr>
        <w:rPr>
          <w:rFonts w:hint="default"/>
          <w:lang w:val="en-IN"/>
        </w:rPr>
      </w:pPr>
      <w:r>
        <w:rPr>
          <w:rFonts w:hint="default"/>
          <w:lang w:val="en-IN"/>
        </w:rPr>
        <w:t>Number of warnings :    4 (   0 filtered)</w:t>
      </w:r>
    </w:p>
    <w:p>
      <w:pPr>
        <w:rPr>
          <w:rFonts w:hint="default"/>
          <w:lang w:val="en-IN"/>
        </w:rPr>
      </w:pPr>
      <w:r>
        <w:rPr>
          <w:rFonts w:hint="default"/>
          <w:lang w:val="en-IN"/>
        </w:rPr>
        <w:t>Number of infos    :    1 (   0 filtered)</w:t>
      </w:r>
    </w:p>
    <w:p>
      <w:pPr>
        <w:rPr>
          <w:rFonts w:hint="default"/>
          <w:lang w:val="en-IN"/>
        </w:rPr>
      </w:pPr>
    </w:p>
    <w:p>
      <w:pPr>
        <w:rPr>
          <w:rFonts w:hint="default"/>
          <w:b/>
          <w:bCs/>
          <w:sz w:val="32"/>
          <w:szCs w:val="32"/>
          <w:u w:val="single"/>
          <w:lang w:val="en-IN"/>
        </w:rPr>
      </w:pPr>
      <w:r>
        <w:rPr>
          <w:rFonts w:hint="default"/>
          <w:b/>
          <w:bCs/>
          <w:sz w:val="32"/>
          <w:szCs w:val="32"/>
          <w:u w:val="single"/>
          <w:lang w:val="en-IN"/>
        </w:rPr>
        <w:t xml:space="preserve">TRANSLATION REPORT : </w:t>
      </w:r>
    </w:p>
    <w:p>
      <w:pPr>
        <w:rPr>
          <w:rFonts w:hint="default"/>
          <w:lang w:val="en-IN"/>
        </w:rPr>
      </w:pPr>
    </w:p>
    <w:p>
      <w:pPr>
        <w:rPr>
          <w:rFonts w:hint="default"/>
          <w:lang w:val="en-IN"/>
        </w:rPr>
      </w:pPr>
      <w:r>
        <w:rPr>
          <w:rFonts w:hint="default"/>
          <w:lang w:val="en-IN"/>
        </w:rPr>
        <w:t>Release 14.7 ngdbuild P.20131013 (nt64)</w:t>
      </w:r>
    </w:p>
    <w:p>
      <w:pPr>
        <w:rPr>
          <w:rFonts w:hint="default"/>
          <w:lang w:val="en-IN"/>
        </w:rPr>
      </w:pPr>
      <w:r>
        <w:rPr>
          <w:rFonts w:hint="default"/>
          <w:lang w:val="en-IN"/>
        </w:rPr>
        <w:t>Copyright (c) 1995-2013 Xilinx, Inc.  All rights reserved.</w:t>
      </w:r>
    </w:p>
    <w:p>
      <w:pPr>
        <w:rPr>
          <w:rFonts w:hint="default"/>
          <w:lang w:val="en-IN"/>
        </w:rPr>
      </w:pPr>
    </w:p>
    <w:p>
      <w:pPr>
        <w:rPr>
          <w:rFonts w:hint="default"/>
          <w:lang w:val="en-IN"/>
        </w:rPr>
      </w:pPr>
      <w:r>
        <w:rPr>
          <w:rFonts w:hint="default"/>
          <w:lang w:val="en-IN"/>
        </w:rPr>
        <w:t>Command Line: C:\Xilinx\14.7\ISE_DS\ISE\bin\nt64\unwrapped\ngdbuild.exe</w:t>
      </w:r>
    </w:p>
    <w:p>
      <w:pPr>
        <w:rPr>
          <w:rFonts w:hint="default"/>
          <w:lang w:val="en-IN"/>
        </w:rPr>
      </w:pPr>
      <w:r>
        <w:rPr>
          <w:rFonts w:hint="default"/>
          <w:lang w:val="en-IN"/>
        </w:rPr>
        <w:t>-intstyle ise -dd _ngo -nt timestamp -i -p xc7a100t-csg324-3 fifo_mem.ngc</w:t>
      </w:r>
    </w:p>
    <w:p>
      <w:pPr>
        <w:rPr>
          <w:rFonts w:hint="default"/>
          <w:lang w:val="en-IN"/>
        </w:rPr>
      </w:pPr>
      <w:r>
        <w:rPr>
          <w:rFonts w:hint="default"/>
          <w:lang w:val="en-IN"/>
        </w:rPr>
        <w:t>fifo_mem.ngd</w:t>
      </w:r>
    </w:p>
    <w:p>
      <w:pPr>
        <w:rPr>
          <w:rFonts w:hint="default"/>
          <w:lang w:val="en-IN"/>
        </w:rPr>
      </w:pPr>
    </w:p>
    <w:p>
      <w:pPr>
        <w:rPr>
          <w:rFonts w:hint="default"/>
          <w:lang w:val="en-IN"/>
        </w:rPr>
      </w:pPr>
      <w:r>
        <w:rPr>
          <w:rFonts w:hint="default"/>
          <w:lang w:val="en-IN"/>
        </w:rPr>
        <w:t>Reading NGO file "C:/ISE Files/Major_Project_VLSI/fifo_mem.ngc" ...</w:t>
      </w:r>
    </w:p>
    <w:p>
      <w:pPr>
        <w:rPr>
          <w:rFonts w:hint="default"/>
          <w:lang w:val="en-IN"/>
        </w:rPr>
      </w:pPr>
      <w:r>
        <w:rPr>
          <w:rFonts w:hint="default"/>
          <w:lang w:val="en-IN"/>
        </w:rPr>
        <w:t>Gathering constraint information from source properties...</w:t>
      </w:r>
    </w:p>
    <w:p>
      <w:pPr>
        <w:rPr>
          <w:rFonts w:hint="default"/>
          <w:lang w:val="en-IN"/>
        </w:rPr>
      </w:pPr>
      <w:r>
        <w:rPr>
          <w:rFonts w:hint="default"/>
          <w:lang w:val="en-IN"/>
        </w:rPr>
        <w:t>Done.</w:t>
      </w:r>
    </w:p>
    <w:p>
      <w:pPr>
        <w:rPr>
          <w:rFonts w:hint="default"/>
          <w:lang w:val="en-IN"/>
        </w:rPr>
      </w:pPr>
    </w:p>
    <w:p>
      <w:pPr>
        <w:rPr>
          <w:rFonts w:hint="default"/>
          <w:lang w:val="en-IN"/>
        </w:rPr>
      </w:pPr>
      <w:r>
        <w:rPr>
          <w:rFonts w:hint="default"/>
          <w:lang w:val="en-IN"/>
        </w:rPr>
        <w:t>Resolving constraint associations...</w:t>
      </w:r>
    </w:p>
    <w:p>
      <w:pPr>
        <w:rPr>
          <w:rFonts w:hint="default"/>
          <w:lang w:val="en-IN"/>
        </w:rPr>
      </w:pPr>
      <w:r>
        <w:rPr>
          <w:rFonts w:hint="default"/>
          <w:lang w:val="en-IN"/>
        </w:rPr>
        <w:t>Checking Constraint Associations...</w:t>
      </w:r>
    </w:p>
    <w:p>
      <w:pPr>
        <w:rPr>
          <w:rFonts w:hint="default"/>
          <w:lang w:val="en-IN"/>
        </w:rPr>
      </w:pPr>
      <w:r>
        <w:rPr>
          <w:rFonts w:hint="default"/>
          <w:lang w:val="en-IN"/>
        </w:rPr>
        <w:t>Done...</w:t>
      </w:r>
    </w:p>
    <w:p>
      <w:pPr>
        <w:rPr>
          <w:rFonts w:hint="default"/>
          <w:lang w:val="en-IN"/>
        </w:rPr>
      </w:pPr>
    </w:p>
    <w:p>
      <w:pPr>
        <w:rPr>
          <w:rFonts w:hint="default"/>
          <w:lang w:val="en-IN"/>
        </w:rPr>
      </w:pPr>
      <w:r>
        <w:rPr>
          <w:rFonts w:hint="default"/>
          <w:lang w:val="en-IN"/>
        </w:rPr>
        <w:t>Checking expanded design ...</w:t>
      </w:r>
    </w:p>
    <w:p>
      <w:pPr>
        <w:rPr>
          <w:rFonts w:hint="default"/>
          <w:lang w:val="en-IN"/>
        </w:rPr>
      </w:pPr>
    </w:p>
    <w:p>
      <w:pPr>
        <w:rPr>
          <w:rFonts w:hint="default"/>
          <w:lang w:val="en-IN"/>
        </w:rPr>
      </w:pPr>
      <w:r>
        <w:rPr>
          <w:rFonts w:hint="default"/>
          <w:lang w:val="en-IN"/>
        </w:rPr>
        <w:t>Partition Implementation Status</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 xml:space="preserve">  No Partitions were found in this design.</w:t>
      </w:r>
    </w:p>
    <w:p>
      <w:pPr>
        <w:rPr>
          <w:rFonts w:hint="default"/>
          <w:lang w:val="en-IN"/>
        </w:rPr>
      </w:pP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NGDBUILD Design Results Summary:</w:t>
      </w:r>
    </w:p>
    <w:p>
      <w:pPr>
        <w:rPr>
          <w:rFonts w:hint="default"/>
          <w:lang w:val="en-IN"/>
        </w:rPr>
      </w:pPr>
      <w:r>
        <w:rPr>
          <w:rFonts w:hint="default"/>
          <w:lang w:val="en-IN"/>
        </w:rPr>
        <w:t xml:space="preserve">  Number of errors:     0</w:t>
      </w:r>
    </w:p>
    <w:p>
      <w:pPr>
        <w:rPr>
          <w:rFonts w:hint="default"/>
          <w:lang w:val="en-IN"/>
        </w:rPr>
      </w:pPr>
      <w:r>
        <w:rPr>
          <w:rFonts w:hint="default"/>
          <w:lang w:val="en-IN"/>
        </w:rPr>
        <w:t xml:space="preserve">  Number of warnings:   0</w:t>
      </w:r>
    </w:p>
    <w:p>
      <w:pPr>
        <w:rPr>
          <w:rFonts w:hint="default"/>
          <w:lang w:val="en-IN"/>
        </w:rPr>
      </w:pPr>
    </w:p>
    <w:p>
      <w:pPr>
        <w:rPr>
          <w:rFonts w:hint="default"/>
          <w:lang w:val="en-IN"/>
        </w:rPr>
      </w:pPr>
      <w:r>
        <w:rPr>
          <w:rFonts w:hint="default"/>
          <w:lang w:val="en-IN"/>
        </w:rPr>
        <w:t>Total memory usage is 213972 kilobytes</w:t>
      </w:r>
    </w:p>
    <w:p>
      <w:pPr>
        <w:rPr>
          <w:rFonts w:hint="default"/>
          <w:lang w:val="en-IN"/>
        </w:rPr>
      </w:pPr>
    </w:p>
    <w:p>
      <w:pPr>
        <w:rPr>
          <w:rFonts w:hint="default"/>
          <w:lang w:val="en-IN"/>
        </w:rPr>
      </w:pPr>
      <w:r>
        <w:rPr>
          <w:rFonts w:hint="default"/>
          <w:lang w:val="en-IN"/>
        </w:rPr>
        <w:t>Writing NGD file "fifo_mem.ngd" ...</w:t>
      </w:r>
    </w:p>
    <w:p>
      <w:pPr>
        <w:rPr>
          <w:rFonts w:hint="default"/>
          <w:lang w:val="en-IN"/>
        </w:rPr>
      </w:pPr>
      <w:r>
        <w:rPr>
          <w:rFonts w:hint="default"/>
          <w:lang w:val="en-IN"/>
        </w:rPr>
        <w:t>Total REAL time to NGDBUILD completion:  2 sec</w:t>
      </w:r>
    </w:p>
    <w:p>
      <w:pPr>
        <w:rPr>
          <w:rFonts w:hint="default"/>
          <w:lang w:val="en-IN"/>
        </w:rPr>
      </w:pPr>
      <w:r>
        <w:rPr>
          <w:rFonts w:hint="default"/>
          <w:lang w:val="en-IN"/>
        </w:rPr>
        <w:t>Total CPU time to NGDBUILD completion:   2 sec</w:t>
      </w:r>
    </w:p>
    <w:p>
      <w:pPr>
        <w:rPr>
          <w:rFonts w:hint="default"/>
          <w:lang w:val="en-IN"/>
        </w:rPr>
      </w:pPr>
    </w:p>
    <w:p>
      <w:pPr>
        <w:rPr>
          <w:rFonts w:hint="default"/>
          <w:lang w:val="en-IN"/>
        </w:rPr>
      </w:pPr>
      <w:r>
        <w:rPr>
          <w:rFonts w:hint="default"/>
          <w:lang w:val="en-IN"/>
        </w:rPr>
        <w:t>Writing NGDBUILD log file "fifo_mem.bld"...</w:t>
      </w:r>
    </w:p>
    <w:p>
      <w:pPr>
        <w:rPr>
          <w:rFonts w:hint="default"/>
          <w:lang w:val="en-IN"/>
        </w:rPr>
      </w:pPr>
    </w:p>
    <w:p>
      <w:pPr>
        <w:rPr>
          <w:rFonts w:hint="default"/>
          <w:b/>
          <w:bCs/>
          <w:sz w:val="28"/>
          <w:szCs w:val="28"/>
          <w:u w:val="single"/>
          <w:lang w:val="en-IN"/>
        </w:rPr>
      </w:pPr>
      <w:r>
        <w:rPr>
          <w:rFonts w:hint="default"/>
          <w:b/>
          <w:bCs/>
          <w:sz w:val="28"/>
          <w:szCs w:val="28"/>
          <w:u w:val="single"/>
          <w:lang w:val="en-IN"/>
        </w:rPr>
        <w:t>MAP REPORT :</w:t>
      </w:r>
    </w:p>
    <w:p>
      <w:pPr>
        <w:rPr>
          <w:rFonts w:hint="default"/>
          <w:lang w:val="en-IN"/>
        </w:rPr>
      </w:pPr>
    </w:p>
    <w:p>
      <w:pPr>
        <w:rPr>
          <w:rFonts w:hint="default"/>
          <w:lang w:val="en-IN"/>
        </w:rPr>
      </w:pPr>
      <w:r>
        <w:rPr>
          <w:rFonts w:hint="default"/>
          <w:lang w:val="en-IN"/>
        </w:rPr>
        <w:t>Release 14.7 Map P.20131013 (nt64)</w:t>
      </w:r>
    </w:p>
    <w:p>
      <w:pPr>
        <w:rPr>
          <w:rFonts w:hint="default"/>
          <w:lang w:val="en-IN"/>
        </w:rPr>
      </w:pPr>
      <w:r>
        <w:rPr>
          <w:rFonts w:hint="default"/>
          <w:lang w:val="en-IN"/>
        </w:rPr>
        <w:t>Xilinx Mapping Report File for Design 'fifo_mem'</w:t>
      </w:r>
    </w:p>
    <w:p>
      <w:pPr>
        <w:rPr>
          <w:rFonts w:hint="default"/>
          <w:lang w:val="en-IN"/>
        </w:rPr>
      </w:pPr>
    </w:p>
    <w:p>
      <w:pPr>
        <w:rPr>
          <w:rFonts w:hint="default"/>
          <w:lang w:val="en-IN"/>
        </w:rPr>
      </w:pPr>
    </w:p>
    <w:p>
      <w:pPr>
        <w:rPr>
          <w:rFonts w:hint="default"/>
          <w:lang w:val="en-IN"/>
        </w:rPr>
      </w:pPr>
      <w:r>
        <w:rPr>
          <w:rFonts w:hint="default"/>
          <w:lang w:val="en-IN"/>
        </w:rPr>
        <w:t>Design Information</w:t>
      </w:r>
    </w:p>
    <w:p>
      <w:pPr>
        <w:rPr>
          <w:rFonts w:hint="default"/>
          <w:lang w:val="en-IN"/>
        </w:rPr>
      </w:pPr>
      <w:r>
        <w:rPr>
          <w:rFonts w:hint="default"/>
          <w:lang w:val="en-IN"/>
        </w:rPr>
        <w:t>------------------</w:t>
      </w:r>
    </w:p>
    <w:p>
      <w:pPr>
        <w:rPr>
          <w:rFonts w:hint="default"/>
          <w:lang w:val="en-IN"/>
        </w:rPr>
      </w:pPr>
      <w:r>
        <w:rPr>
          <w:rFonts w:hint="default"/>
          <w:lang w:val="en-IN"/>
        </w:rPr>
        <w:t>Command Line   : map -intstyle ise -p xc7a100t-csg324-3 -w -logic_opt off -ol</w:t>
      </w:r>
    </w:p>
    <w:p>
      <w:pPr>
        <w:rPr>
          <w:rFonts w:hint="default"/>
          <w:lang w:val="en-IN"/>
        </w:rPr>
      </w:pPr>
      <w:r>
        <w:rPr>
          <w:rFonts w:hint="default"/>
          <w:lang w:val="en-IN"/>
        </w:rPr>
        <w:t>high -t 1 -xt 0 -register_duplication off -r 4 -mt off -ir off -pr off -lc off</w:t>
      </w:r>
    </w:p>
    <w:p>
      <w:pPr>
        <w:rPr>
          <w:rFonts w:hint="default"/>
          <w:lang w:val="en-IN"/>
        </w:rPr>
      </w:pPr>
      <w:r>
        <w:rPr>
          <w:rFonts w:hint="default"/>
          <w:lang w:val="en-IN"/>
        </w:rPr>
        <w:t xml:space="preserve">-power off -o fifo_mem_map.ncd fifo_mem.ngd fifo_mem.pcf </w:t>
      </w:r>
    </w:p>
    <w:p>
      <w:pPr>
        <w:rPr>
          <w:rFonts w:hint="default"/>
          <w:lang w:val="en-IN"/>
        </w:rPr>
      </w:pPr>
      <w:r>
        <w:rPr>
          <w:rFonts w:hint="default"/>
          <w:lang w:val="en-IN"/>
        </w:rPr>
        <w:t>Target Device  : xc7a100t</w:t>
      </w:r>
    </w:p>
    <w:p>
      <w:pPr>
        <w:rPr>
          <w:rFonts w:hint="default"/>
          <w:lang w:val="en-IN"/>
        </w:rPr>
      </w:pPr>
      <w:r>
        <w:rPr>
          <w:rFonts w:hint="default"/>
          <w:lang w:val="en-IN"/>
        </w:rPr>
        <w:t>Target Package : csg324</w:t>
      </w:r>
    </w:p>
    <w:p>
      <w:pPr>
        <w:rPr>
          <w:rFonts w:hint="default"/>
          <w:lang w:val="en-IN"/>
        </w:rPr>
      </w:pPr>
      <w:r>
        <w:rPr>
          <w:rFonts w:hint="default"/>
          <w:lang w:val="en-IN"/>
        </w:rPr>
        <w:t>Target Speed   : -3</w:t>
      </w:r>
    </w:p>
    <w:p>
      <w:pPr>
        <w:rPr>
          <w:rFonts w:hint="default"/>
          <w:lang w:val="en-IN"/>
        </w:rPr>
      </w:pPr>
      <w:r>
        <w:rPr>
          <w:rFonts w:hint="default"/>
          <w:lang w:val="en-IN"/>
        </w:rPr>
        <w:t>Mapper Version : artix7 -- $Revision: 1.55 $</w:t>
      </w:r>
    </w:p>
    <w:p>
      <w:pPr>
        <w:rPr>
          <w:rFonts w:hint="default"/>
          <w:lang w:val="en-IN"/>
        </w:rPr>
      </w:pPr>
      <w:r>
        <w:rPr>
          <w:rFonts w:hint="default"/>
          <w:lang w:val="en-IN"/>
        </w:rPr>
        <w:t>Mapped Date    : Fri Dec 16 18:14:14 2022</w:t>
      </w:r>
    </w:p>
    <w:p>
      <w:pPr>
        <w:rPr>
          <w:rFonts w:hint="default"/>
          <w:lang w:val="en-IN"/>
        </w:rPr>
      </w:pPr>
    </w:p>
    <w:p>
      <w:pPr>
        <w:rPr>
          <w:rFonts w:hint="default"/>
          <w:lang w:val="en-IN"/>
        </w:rPr>
      </w:pPr>
      <w:r>
        <w:rPr>
          <w:rFonts w:hint="default"/>
          <w:lang w:val="en-IN"/>
        </w:rPr>
        <w:t>Design Summary</w:t>
      </w:r>
    </w:p>
    <w:p>
      <w:pPr>
        <w:rPr>
          <w:rFonts w:hint="default"/>
          <w:lang w:val="en-IN"/>
        </w:rPr>
      </w:pPr>
      <w:r>
        <w:rPr>
          <w:rFonts w:hint="default"/>
          <w:lang w:val="en-IN"/>
        </w:rPr>
        <w:t>--------------</w:t>
      </w:r>
    </w:p>
    <w:p>
      <w:pPr>
        <w:rPr>
          <w:rFonts w:hint="default"/>
          <w:lang w:val="en-IN"/>
        </w:rPr>
      </w:pPr>
      <w:r>
        <w:rPr>
          <w:rFonts w:hint="default"/>
          <w:lang w:val="en-IN"/>
        </w:rPr>
        <w:t>Number of errors:      0</w:t>
      </w:r>
    </w:p>
    <w:p>
      <w:pPr>
        <w:rPr>
          <w:rFonts w:hint="default"/>
          <w:lang w:val="en-IN"/>
        </w:rPr>
      </w:pPr>
      <w:r>
        <w:rPr>
          <w:rFonts w:hint="default"/>
          <w:lang w:val="en-IN"/>
        </w:rPr>
        <w:t>Number of warnings:   28</w:t>
      </w:r>
    </w:p>
    <w:p>
      <w:pPr>
        <w:rPr>
          <w:rFonts w:hint="default"/>
          <w:lang w:val="en-IN"/>
        </w:rPr>
      </w:pPr>
      <w:r>
        <w:rPr>
          <w:rFonts w:hint="default"/>
          <w:lang w:val="en-IN"/>
        </w:rPr>
        <w:t>Slice Logic Utilization:</w:t>
      </w:r>
    </w:p>
    <w:p>
      <w:pPr>
        <w:rPr>
          <w:rFonts w:hint="default"/>
          <w:lang w:val="en-IN"/>
        </w:rPr>
      </w:pPr>
      <w:r>
        <w:rPr>
          <w:rFonts w:hint="default"/>
          <w:lang w:val="en-IN"/>
        </w:rPr>
        <w:t xml:space="preserve">  Number of Slice Registers:                    12 out of 126,800    1%</w:t>
      </w:r>
    </w:p>
    <w:p>
      <w:pPr>
        <w:rPr>
          <w:rFonts w:hint="default"/>
          <w:lang w:val="en-IN"/>
        </w:rPr>
      </w:pPr>
      <w:r>
        <w:rPr>
          <w:rFonts w:hint="default"/>
          <w:lang w:val="en-IN"/>
        </w:rPr>
        <w:t xml:space="preserve">    Number used as Flip Flops:                  12</w:t>
      </w:r>
    </w:p>
    <w:p>
      <w:pPr>
        <w:rPr>
          <w:rFonts w:hint="default"/>
          <w:lang w:val="en-IN"/>
        </w:rPr>
      </w:pPr>
      <w:r>
        <w:rPr>
          <w:rFonts w:hint="default"/>
          <w:lang w:val="en-IN"/>
        </w:rPr>
        <w:t xml:space="preserve">    Number used as Latches:                      0</w:t>
      </w:r>
    </w:p>
    <w:p>
      <w:pPr>
        <w:rPr>
          <w:rFonts w:hint="default"/>
          <w:lang w:val="en-IN"/>
        </w:rPr>
      </w:pPr>
      <w:r>
        <w:rPr>
          <w:rFonts w:hint="default"/>
          <w:lang w:val="en-IN"/>
        </w:rPr>
        <w:t xml:space="preserve">    Number used as Latch-thrus:                  0</w:t>
      </w:r>
    </w:p>
    <w:p>
      <w:pPr>
        <w:rPr>
          <w:rFonts w:hint="default"/>
          <w:lang w:val="en-IN"/>
        </w:rPr>
      </w:pPr>
      <w:r>
        <w:rPr>
          <w:rFonts w:hint="default"/>
          <w:lang w:val="en-IN"/>
        </w:rPr>
        <w:t xml:space="preserve">    Number used as AND/OR logics:                0</w:t>
      </w:r>
    </w:p>
    <w:p>
      <w:pPr>
        <w:rPr>
          <w:rFonts w:hint="default"/>
          <w:lang w:val="en-IN"/>
        </w:rPr>
      </w:pPr>
      <w:r>
        <w:rPr>
          <w:rFonts w:hint="default"/>
          <w:lang w:val="en-IN"/>
        </w:rPr>
        <w:t xml:space="preserve">  Number of Slice LUTs:                         35 out of  63,400    1%</w:t>
      </w:r>
    </w:p>
    <w:p>
      <w:pPr>
        <w:rPr>
          <w:rFonts w:hint="default"/>
          <w:lang w:val="en-IN"/>
        </w:rPr>
      </w:pPr>
      <w:r>
        <w:rPr>
          <w:rFonts w:hint="default"/>
          <w:lang w:val="en-IN"/>
        </w:rPr>
        <w:t xml:space="preserve">    Number used as logic:                       27 out of  63,400    1%</w:t>
      </w:r>
    </w:p>
    <w:p>
      <w:pPr>
        <w:rPr>
          <w:rFonts w:hint="default"/>
          <w:lang w:val="en-IN"/>
        </w:rPr>
      </w:pPr>
      <w:r>
        <w:rPr>
          <w:rFonts w:hint="default"/>
          <w:lang w:val="en-IN"/>
        </w:rPr>
        <w:t xml:space="preserve">      Number using O6 output only:              22</w:t>
      </w:r>
    </w:p>
    <w:p>
      <w:pPr>
        <w:rPr>
          <w:rFonts w:hint="default"/>
          <w:lang w:val="en-IN"/>
        </w:rPr>
      </w:pPr>
      <w:r>
        <w:rPr>
          <w:rFonts w:hint="default"/>
          <w:lang w:val="en-IN"/>
        </w:rPr>
        <w:t xml:space="preserve">      Number using O5 output only:               0</w:t>
      </w:r>
    </w:p>
    <w:p>
      <w:pPr>
        <w:rPr>
          <w:rFonts w:hint="default"/>
          <w:lang w:val="en-IN"/>
        </w:rPr>
      </w:pPr>
      <w:r>
        <w:rPr>
          <w:rFonts w:hint="default"/>
          <w:lang w:val="en-IN"/>
        </w:rPr>
        <w:t xml:space="preserve">      Number using O5 and O6:                    5</w:t>
      </w:r>
    </w:p>
    <w:p>
      <w:pPr>
        <w:rPr>
          <w:rFonts w:hint="default"/>
          <w:lang w:val="en-IN"/>
        </w:rPr>
      </w:pPr>
      <w:r>
        <w:rPr>
          <w:rFonts w:hint="default"/>
          <w:lang w:val="en-IN"/>
        </w:rPr>
        <w:t xml:space="preserve">      Number used as ROM:                        0</w:t>
      </w:r>
    </w:p>
    <w:p>
      <w:pPr>
        <w:rPr>
          <w:rFonts w:hint="default"/>
          <w:lang w:val="en-IN"/>
        </w:rPr>
      </w:pPr>
      <w:r>
        <w:rPr>
          <w:rFonts w:hint="default"/>
          <w:lang w:val="en-IN"/>
        </w:rPr>
        <w:t xml:space="preserve">    Number used as Memory:                       8 out of  19,000    1%</w:t>
      </w:r>
    </w:p>
    <w:p>
      <w:pPr>
        <w:rPr>
          <w:rFonts w:hint="default"/>
          <w:lang w:val="en-IN"/>
        </w:rPr>
      </w:pPr>
      <w:r>
        <w:rPr>
          <w:rFonts w:hint="default"/>
          <w:lang w:val="en-IN"/>
        </w:rPr>
        <w:t xml:space="preserve">      Number used as Dual Port RAM:              8</w:t>
      </w:r>
    </w:p>
    <w:p>
      <w:pPr>
        <w:rPr>
          <w:rFonts w:hint="default"/>
          <w:lang w:val="en-IN"/>
        </w:rPr>
      </w:pPr>
      <w:r>
        <w:rPr>
          <w:rFonts w:hint="default"/>
          <w:lang w:val="en-IN"/>
        </w:rPr>
        <w:t xml:space="preserve">        Number using O6 output only:             4</w:t>
      </w:r>
    </w:p>
    <w:p>
      <w:pPr>
        <w:rPr>
          <w:rFonts w:hint="default"/>
          <w:lang w:val="en-IN"/>
        </w:rPr>
      </w:pPr>
      <w:r>
        <w:rPr>
          <w:rFonts w:hint="default"/>
          <w:lang w:val="en-IN"/>
        </w:rPr>
        <w:t xml:space="preserve">        Number using O5 output only:             0</w:t>
      </w:r>
    </w:p>
    <w:p>
      <w:pPr>
        <w:rPr>
          <w:rFonts w:hint="default"/>
          <w:lang w:val="en-IN"/>
        </w:rPr>
      </w:pPr>
      <w:r>
        <w:rPr>
          <w:rFonts w:hint="default"/>
          <w:lang w:val="en-IN"/>
        </w:rPr>
        <w:t xml:space="preserve">        Number using O5 and O6:                  4</w:t>
      </w:r>
    </w:p>
    <w:p>
      <w:pPr>
        <w:rPr>
          <w:rFonts w:hint="default"/>
          <w:lang w:val="en-IN"/>
        </w:rPr>
      </w:pPr>
      <w:r>
        <w:rPr>
          <w:rFonts w:hint="default"/>
          <w:lang w:val="en-IN"/>
        </w:rPr>
        <w:t xml:space="preserve">      Number used as Single Port RAM:            0</w:t>
      </w:r>
    </w:p>
    <w:p>
      <w:pPr>
        <w:rPr>
          <w:rFonts w:hint="default"/>
          <w:lang w:val="en-IN"/>
        </w:rPr>
      </w:pPr>
      <w:r>
        <w:rPr>
          <w:rFonts w:hint="default"/>
          <w:lang w:val="en-IN"/>
        </w:rPr>
        <w:t xml:space="preserve">      Number used as Shift Register:             0</w:t>
      </w:r>
    </w:p>
    <w:p>
      <w:pPr>
        <w:rPr>
          <w:rFonts w:hint="default"/>
          <w:lang w:val="en-IN"/>
        </w:rPr>
      </w:pPr>
      <w:r>
        <w:rPr>
          <w:rFonts w:hint="default"/>
          <w:lang w:val="en-IN"/>
        </w:rPr>
        <w:t xml:space="preserve">    Number used exclusively as route-thrus:      0</w:t>
      </w:r>
    </w:p>
    <w:p>
      <w:pPr>
        <w:rPr>
          <w:rFonts w:hint="default"/>
          <w:lang w:val="en-IN"/>
        </w:rPr>
      </w:pPr>
    </w:p>
    <w:p>
      <w:pPr>
        <w:rPr>
          <w:rFonts w:hint="default"/>
          <w:lang w:val="en-IN"/>
        </w:rPr>
      </w:pPr>
      <w:r>
        <w:rPr>
          <w:rFonts w:hint="default"/>
          <w:lang w:val="en-IN"/>
        </w:rPr>
        <w:t>Slice Logic Distribution:</w:t>
      </w:r>
    </w:p>
    <w:p>
      <w:pPr>
        <w:rPr>
          <w:rFonts w:hint="default"/>
          <w:lang w:val="en-IN"/>
        </w:rPr>
      </w:pPr>
      <w:r>
        <w:rPr>
          <w:rFonts w:hint="default"/>
          <w:lang w:val="en-IN"/>
        </w:rPr>
        <w:t xml:space="preserve">  Number of occupied Slices:                    12 out of  15,850    1%</w:t>
      </w:r>
    </w:p>
    <w:p>
      <w:pPr>
        <w:rPr>
          <w:rFonts w:hint="default"/>
          <w:lang w:val="en-IN"/>
        </w:rPr>
      </w:pPr>
      <w:r>
        <w:rPr>
          <w:rFonts w:hint="default"/>
          <w:lang w:val="en-IN"/>
        </w:rPr>
        <w:t xml:space="preserve">  Number of LUT Flip Flop pairs used:           35</w:t>
      </w:r>
    </w:p>
    <w:p>
      <w:pPr>
        <w:rPr>
          <w:rFonts w:hint="default"/>
          <w:lang w:val="en-IN"/>
        </w:rPr>
      </w:pPr>
      <w:r>
        <w:rPr>
          <w:rFonts w:hint="default"/>
          <w:lang w:val="en-IN"/>
        </w:rPr>
        <w:t xml:space="preserve">    Number with an unused Flip Flop:            27 out of      35   77%</w:t>
      </w:r>
    </w:p>
    <w:p>
      <w:pPr>
        <w:rPr>
          <w:rFonts w:hint="default"/>
          <w:lang w:val="en-IN"/>
        </w:rPr>
      </w:pPr>
      <w:r>
        <w:rPr>
          <w:rFonts w:hint="default"/>
          <w:lang w:val="en-IN"/>
        </w:rPr>
        <w:t xml:space="preserve">    Number with an unused LUT:                   0 out of      35    0%</w:t>
      </w:r>
    </w:p>
    <w:p>
      <w:pPr>
        <w:rPr>
          <w:rFonts w:hint="default"/>
          <w:lang w:val="en-IN"/>
        </w:rPr>
      </w:pPr>
      <w:r>
        <w:rPr>
          <w:rFonts w:hint="default"/>
          <w:lang w:val="en-IN"/>
        </w:rPr>
        <w:t xml:space="preserve">    Number of fully used LUT-FF pairs:           8 out of      35   22%</w:t>
      </w:r>
    </w:p>
    <w:p>
      <w:pPr>
        <w:rPr>
          <w:rFonts w:hint="default"/>
          <w:lang w:val="en-IN"/>
        </w:rPr>
      </w:pPr>
      <w:r>
        <w:rPr>
          <w:rFonts w:hint="default"/>
          <w:lang w:val="en-IN"/>
        </w:rPr>
        <w:t xml:space="preserve">    Number of unique control sets:               5</w:t>
      </w:r>
    </w:p>
    <w:p>
      <w:pPr>
        <w:rPr>
          <w:rFonts w:hint="default"/>
          <w:lang w:val="en-IN"/>
        </w:rPr>
      </w:pPr>
      <w:r>
        <w:rPr>
          <w:rFonts w:hint="default"/>
          <w:lang w:val="en-IN"/>
        </w:rPr>
        <w:t xml:space="preserve">    Number of slice register sites lost</w:t>
      </w:r>
    </w:p>
    <w:p>
      <w:pPr>
        <w:rPr>
          <w:rFonts w:hint="default"/>
          <w:lang w:val="en-IN"/>
        </w:rPr>
      </w:pPr>
      <w:r>
        <w:rPr>
          <w:rFonts w:hint="default"/>
          <w:lang w:val="en-IN"/>
        </w:rPr>
        <w:t xml:space="preserve">      to control set restrictions:              24 out of 126,800    1%</w:t>
      </w:r>
    </w:p>
    <w:p>
      <w:pPr>
        <w:rPr>
          <w:rFonts w:hint="default"/>
          <w:lang w:val="en-IN"/>
        </w:rPr>
      </w:pPr>
    </w:p>
    <w:p>
      <w:pPr>
        <w:rPr>
          <w:rFonts w:hint="default"/>
          <w:lang w:val="en-IN"/>
        </w:rPr>
      </w:pPr>
      <w:r>
        <w:rPr>
          <w:rFonts w:hint="default"/>
          <w:lang w:val="en-IN"/>
        </w:rPr>
        <w:t xml:space="preserve">  A LUT Flip Flop pair for this architecture represents one LUT paired with</w:t>
      </w:r>
    </w:p>
    <w:p>
      <w:pPr>
        <w:rPr>
          <w:rFonts w:hint="default"/>
          <w:lang w:val="en-IN"/>
        </w:rPr>
      </w:pPr>
      <w:r>
        <w:rPr>
          <w:rFonts w:hint="default"/>
          <w:lang w:val="en-IN"/>
        </w:rPr>
        <w:t xml:space="preserve">  one Flip Flop within a slice.  A control set is a unique combination of</w:t>
      </w:r>
    </w:p>
    <w:p>
      <w:pPr>
        <w:rPr>
          <w:rFonts w:hint="default"/>
          <w:lang w:val="en-IN"/>
        </w:rPr>
      </w:pPr>
      <w:r>
        <w:rPr>
          <w:rFonts w:hint="default"/>
          <w:lang w:val="en-IN"/>
        </w:rPr>
        <w:t xml:space="preserve">  clock, reset, set, and enable signals for a registered element.</w:t>
      </w:r>
    </w:p>
    <w:p>
      <w:pPr>
        <w:rPr>
          <w:rFonts w:hint="default"/>
          <w:lang w:val="en-IN"/>
        </w:rPr>
      </w:pPr>
      <w:r>
        <w:rPr>
          <w:rFonts w:hint="default"/>
          <w:lang w:val="en-IN"/>
        </w:rPr>
        <w:t xml:space="preserve">  The Slice Logic Distribution report is not meaningful if the design is</w:t>
      </w:r>
    </w:p>
    <w:p>
      <w:pPr>
        <w:rPr>
          <w:rFonts w:hint="default"/>
          <w:lang w:val="en-IN"/>
        </w:rPr>
      </w:pPr>
      <w:r>
        <w:rPr>
          <w:rFonts w:hint="default"/>
          <w:lang w:val="en-IN"/>
        </w:rPr>
        <w:t xml:space="preserve">  over-mapped for a non-slice resource or if Placement fails.</w:t>
      </w:r>
    </w:p>
    <w:p>
      <w:pPr>
        <w:rPr>
          <w:rFonts w:hint="default"/>
          <w:lang w:val="en-IN"/>
        </w:rPr>
      </w:pPr>
      <w:r>
        <w:rPr>
          <w:rFonts w:hint="default"/>
          <w:lang w:val="en-IN"/>
        </w:rPr>
        <w:t xml:space="preserve">  OVERMAPPING of BRAM resources should be ignored if the design is</w:t>
      </w:r>
    </w:p>
    <w:p>
      <w:pPr>
        <w:rPr>
          <w:rFonts w:hint="default"/>
          <w:lang w:val="en-IN"/>
        </w:rPr>
      </w:pPr>
      <w:r>
        <w:rPr>
          <w:rFonts w:hint="default"/>
          <w:lang w:val="en-IN"/>
        </w:rPr>
        <w:t xml:space="preserve">  over-mapped for a non-BRAM resource or if placement fails.</w:t>
      </w:r>
    </w:p>
    <w:p>
      <w:pPr>
        <w:rPr>
          <w:rFonts w:hint="default"/>
          <w:lang w:val="en-IN"/>
        </w:rPr>
      </w:pPr>
    </w:p>
    <w:p>
      <w:pPr>
        <w:rPr>
          <w:rFonts w:hint="default"/>
          <w:lang w:val="en-IN"/>
        </w:rPr>
      </w:pPr>
      <w:r>
        <w:rPr>
          <w:rFonts w:hint="default"/>
          <w:lang w:val="en-IN"/>
        </w:rPr>
        <w:t>IO Utilization:</w:t>
      </w:r>
    </w:p>
    <w:p>
      <w:pPr>
        <w:rPr>
          <w:rFonts w:hint="default"/>
          <w:lang w:val="en-IN"/>
        </w:rPr>
      </w:pPr>
      <w:r>
        <w:rPr>
          <w:rFonts w:hint="default"/>
          <w:lang w:val="en-IN"/>
        </w:rPr>
        <w:t xml:space="preserve">  Number of bonded IOBs:                        25 out of     210   11%</w:t>
      </w:r>
    </w:p>
    <w:p>
      <w:pPr>
        <w:rPr>
          <w:rFonts w:hint="default"/>
          <w:lang w:val="en-IN"/>
        </w:rPr>
      </w:pPr>
    </w:p>
    <w:p>
      <w:pPr>
        <w:rPr>
          <w:rFonts w:hint="default"/>
          <w:lang w:val="en-IN"/>
        </w:rPr>
      </w:pPr>
      <w:r>
        <w:rPr>
          <w:rFonts w:hint="default"/>
          <w:lang w:val="en-IN"/>
        </w:rPr>
        <w:t>Specific Feature Utilization:</w:t>
      </w:r>
    </w:p>
    <w:p>
      <w:pPr>
        <w:rPr>
          <w:rFonts w:hint="default"/>
          <w:lang w:val="en-IN"/>
        </w:rPr>
      </w:pPr>
      <w:r>
        <w:rPr>
          <w:rFonts w:hint="default"/>
          <w:lang w:val="en-IN"/>
        </w:rPr>
        <w:t xml:space="preserve">  Number of RAMB36E1/FIFO36E1s:                  0 out of     135    0%</w:t>
      </w:r>
    </w:p>
    <w:p>
      <w:pPr>
        <w:rPr>
          <w:rFonts w:hint="default"/>
          <w:lang w:val="en-IN"/>
        </w:rPr>
      </w:pPr>
      <w:r>
        <w:rPr>
          <w:rFonts w:hint="default"/>
          <w:lang w:val="en-IN"/>
        </w:rPr>
        <w:t xml:space="preserve">  Number of RAMB18E1/FIFO18E1s:                  0 out of     270    0%</w:t>
      </w:r>
    </w:p>
    <w:p>
      <w:pPr>
        <w:rPr>
          <w:rFonts w:hint="default"/>
          <w:lang w:val="en-IN"/>
        </w:rPr>
      </w:pPr>
      <w:r>
        <w:rPr>
          <w:rFonts w:hint="default"/>
          <w:lang w:val="en-IN"/>
        </w:rPr>
        <w:t xml:space="preserve">  Number of BUFG/BUFGCTRLs:                      1 out of      32    3%</w:t>
      </w:r>
    </w:p>
    <w:p>
      <w:pPr>
        <w:rPr>
          <w:rFonts w:hint="default"/>
          <w:lang w:val="en-IN"/>
        </w:rPr>
      </w:pPr>
      <w:r>
        <w:rPr>
          <w:rFonts w:hint="default"/>
          <w:lang w:val="en-IN"/>
        </w:rPr>
        <w:t xml:space="preserve">    Number used as BUFGs:                        1</w:t>
      </w:r>
    </w:p>
    <w:p>
      <w:pPr>
        <w:rPr>
          <w:rFonts w:hint="default"/>
          <w:lang w:val="en-IN"/>
        </w:rPr>
      </w:pPr>
      <w:r>
        <w:rPr>
          <w:rFonts w:hint="default"/>
          <w:lang w:val="en-IN"/>
        </w:rPr>
        <w:t xml:space="preserve">    Number used as BUFGCTRLs:                    0</w:t>
      </w:r>
    </w:p>
    <w:p>
      <w:pPr>
        <w:rPr>
          <w:rFonts w:hint="default"/>
          <w:lang w:val="en-IN"/>
        </w:rPr>
      </w:pPr>
      <w:r>
        <w:rPr>
          <w:rFonts w:hint="default"/>
          <w:lang w:val="en-IN"/>
        </w:rPr>
        <w:t xml:space="preserve">  Number of IDELAYE2/IDELAYE2_FINEDELAYs:        0 out of     300    0%</w:t>
      </w:r>
    </w:p>
    <w:p>
      <w:pPr>
        <w:rPr>
          <w:rFonts w:hint="default"/>
          <w:lang w:val="en-IN"/>
        </w:rPr>
      </w:pPr>
      <w:r>
        <w:rPr>
          <w:rFonts w:hint="default"/>
          <w:lang w:val="en-IN"/>
        </w:rPr>
        <w:t xml:space="preserve">  Number of ILOGICE2/ILOGICE3/ISERDESE2s:        0 out of     300    0%</w:t>
      </w:r>
    </w:p>
    <w:p>
      <w:pPr>
        <w:rPr>
          <w:rFonts w:hint="default"/>
          <w:lang w:val="en-IN"/>
        </w:rPr>
      </w:pPr>
      <w:r>
        <w:rPr>
          <w:rFonts w:hint="default"/>
          <w:lang w:val="en-IN"/>
        </w:rPr>
        <w:t xml:space="preserve">  Number of ODELAYE2/ODELAYE2_FINEDELAYs:        0</w:t>
      </w:r>
    </w:p>
    <w:p>
      <w:pPr>
        <w:rPr>
          <w:rFonts w:hint="default"/>
          <w:lang w:val="en-IN"/>
        </w:rPr>
      </w:pPr>
      <w:r>
        <w:rPr>
          <w:rFonts w:hint="default"/>
          <w:lang w:val="en-IN"/>
        </w:rPr>
        <w:t xml:space="preserve">  Number of OLOGICE2/OLOGICE3/OSERDESE2s:        0 out of     300    0%</w:t>
      </w:r>
    </w:p>
    <w:p>
      <w:pPr>
        <w:rPr>
          <w:rFonts w:hint="default"/>
          <w:lang w:val="en-IN"/>
        </w:rPr>
      </w:pPr>
      <w:r>
        <w:rPr>
          <w:rFonts w:hint="default"/>
          <w:lang w:val="en-IN"/>
        </w:rPr>
        <w:t xml:space="preserve">  Number of PHASER_IN/PHASER_IN_PHYs:            0 out of      24    0%</w:t>
      </w:r>
    </w:p>
    <w:p>
      <w:pPr>
        <w:rPr>
          <w:rFonts w:hint="default"/>
          <w:lang w:val="en-IN"/>
        </w:rPr>
      </w:pPr>
      <w:r>
        <w:rPr>
          <w:rFonts w:hint="default"/>
          <w:lang w:val="en-IN"/>
        </w:rPr>
        <w:t xml:space="preserve">  Number of PHASER_OUT/PHASER_OUT_PHYs:          0 out of      24    0%</w:t>
      </w:r>
    </w:p>
    <w:p>
      <w:pPr>
        <w:rPr>
          <w:rFonts w:hint="default"/>
          <w:lang w:val="en-IN"/>
        </w:rPr>
      </w:pPr>
      <w:r>
        <w:rPr>
          <w:rFonts w:hint="default"/>
          <w:lang w:val="en-IN"/>
        </w:rPr>
        <w:t xml:space="preserve">  Number of BSCANs:                              0 out of       4    0%</w:t>
      </w:r>
    </w:p>
    <w:p>
      <w:pPr>
        <w:rPr>
          <w:rFonts w:hint="default"/>
          <w:lang w:val="en-IN"/>
        </w:rPr>
      </w:pPr>
      <w:r>
        <w:rPr>
          <w:rFonts w:hint="default"/>
          <w:lang w:val="en-IN"/>
        </w:rPr>
        <w:t xml:space="preserve">  Number of BUFHCEs:                             0 out of      96    0%</w:t>
      </w:r>
    </w:p>
    <w:p>
      <w:pPr>
        <w:rPr>
          <w:rFonts w:hint="default"/>
          <w:lang w:val="en-IN"/>
        </w:rPr>
      </w:pPr>
      <w:r>
        <w:rPr>
          <w:rFonts w:hint="default"/>
          <w:lang w:val="en-IN"/>
        </w:rPr>
        <w:t xml:space="preserve">  Number of BUFRs:                               0 out of      24    0%</w:t>
      </w:r>
    </w:p>
    <w:p>
      <w:pPr>
        <w:rPr>
          <w:rFonts w:hint="default"/>
          <w:lang w:val="en-IN"/>
        </w:rPr>
      </w:pPr>
      <w:r>
        <w:rPr>
          <w:rFonts w:hint="default"/>
          <w:lang w:val="en-IN"/>
        </w:rPr>
        <w:t xml:space="preserve">  Number of CAPTUREs:                            0 out of       1    0%</w:t>
      </w:r>
    </w:p>
    <w:p>
      <w:pPr>
        <w:rPr>
          <w:rFonts w:hint="default"/>
          <w:lang w:val="en-IN"/>
        </w:rPr>
      </w:pPr>
      <w:r>
        <w:rPr>
          <w:rFonts w:hint="default"/>
          <w:lang w:val="en-IN"/>
        </w:rPr>
        <w:t xml:space="preserve">  Number of DNA_PORTs:                           0 out of       1    0%</w:t>
      </w:r>
    </w:p>
    <w:p>
      <w:pPr>
        <w:rPr>
          <w:rFonts w:hint="default"/>
          <w:lang w:val="en-IN"/>
        </w:rPr>
      </w:pPr>
      <w:r>
        <w:rPr>
          <w:rFonts w:hint="default"/>
          <w:lang w:val="en-IN"/>
        </w:rPr>
        <w:t xml:space="preserve">  Number of DSP48E1s:                            0 out of     240    0%</w:t>
      </w:r>
    </w:p>
    <w:p>
      <w:pPr>
        <w:rPr>
          <w:rFonts w:hint="default"/>
          <w:lang w:val="en-IN"/>
        </w:rPr>
      </w:pPr>
      <w:r>
        <w:rPr>
          <w:rFonts w:hint="default"/>
          <w:lang w:val="en-IN"/>
        </w:rPr>
        <w:t xml:space="preserve">  Number of EFUSE_USRs:                          0 out of       1    0%</w:t>
      </w:r>
    </w:p>
    <w:p>
      <w:pPr>
        <w:rPr>
          <w:rFonts w:hint="default"/>
          <w:lang w:val="en-IN"/>
        </w:rPr>
      </w:pPr>
      <w:r>
        <w:rPr>
          <w:rFonts w:hint="default"/>
          <w:lang w:val="en-IN"/>
        </w:rPr>
        <w:t xml:space="preserve">  Number of FRAME_ECCs:                          0 out of       1    0%</w:t>
      </w:r>
    </w:p>
    <w:p>
      <w:pPr>
        <w:rPr>
          <w:rFonts w:hint="default"/>
          <w:lang w:val="en-IN"/>
        </w:rPr>
      </w:pPr>
      <w:r>
        <w:rPr>
          <w:rFonts w:hint="default"/>
          <w:lang w:val="en-IN"/>
        </w:rPr>
        <w:t xml:space="preserve">  Number of IBUFDS_GTE2s:                        0 out of       4    0%</w:t>
      </w:r>
    </w:p>
    <w:p>
      <w:pPr>
        <w:rPr>
          <w:rFonts w:hint="default"/>
          <w:lang w:val="en-IN"/>
        </w:rPr>
      </w:pPr>
      <w:r>
        <w:rPr>
          <w:rFonts w:hint="default"/>
          <w:lang w:val="en-IN"/>
        </w:rPr>
        <w:t xml:space="preserve">  Number of ICAPs:                               0 out of       2    0%</w:t>
      </w:r>
    </w:p>
    <w:p>
      <w:pPr>
        <w:rPr>
          <w:rFonts w:hint="default"/>
          <w:lang w:val="en-IN"/>
        </w:rPr>
      </w:pPr>
      <w:r>
        <w:rPr>
          <w:rFonts w:hint="default"/>
          <w:lang w:val="en-IN"/>
        </w:rPr>
        <w:t xml:space="preserve">  Number of IDELAYCTRLs:                         0 out of       6    0%</w:t>
      </w:r>
    </w:p>
    <w:p>
      <w:pPr>
        <w:rPr>
          <w:rFonts w:hint="default"/>
          <w:lang w:val="en-IN"/>
        </w:rPr>
      </w:pPr>
      <w:r>
        <w:rPr>
          <w:rFonts w:hint="default"/>
          <w:lang w:val="en-IN"/>
        </w:rPr>
        <w:t xml:space="preserve">  Number of IN_FIFOs:                            0 out of      24    0%</w:t>
      </w:r>
    </w:p>
    <w:p>
      <w:pPr>
        <w:rPr>
          <w:rFonts w:hint="default"/>
          <w:lang w:val="en-IN"/>
        </w:rPr>
      </w:pPr>
      <w:r>
        <w:rPr>
          <w:rFonts w:hint="default"/>
          <w:lang w:val="en-IN"/>
        </w:rPr>
        <w:t xml:space="preserve">  Number of MMCME2_ADVs:                         0 out of       6    0%</w:t>
      </w:r>
    </w:p>
    <w:p>
      <w:pPr>
        <w:rPr>
          <w:rFonts w:hint="default"/>
          <w:lang w:val="en-IN"/>
        </w:rPr>
      </w:pPr>
      <w:r>
        <w:rPr>
          <w:rFonts w:hint="default"/>
          <w:lang w:val="en-IN"/>
        </w:rPr>
        <w:t xml:space="preserve">  Number of OUT_FIFOs:                           0 out of      24    0%</w:t>
      </w:r>
    </w:p>
    <w:p>
      <w:pPr>
        <w:rPr>
          <w:rFonts w:hint="default"/>
          <w:lang w:val="en-IN"/>
        </w:rPr>
      </w:pPr>
      <w:r>
        <w:rPr>
          <w:rFonts w:hint="default"/>
          <w:lang w:val="en-IN"/>
        </w:rPr>
        <w:t xml:space="preserve">  Number of PCIE_2_1s:                           0 out of       1    0%</w:t>
      </w:r>
    </w:p>
    <w:p>
      <w:pPr>
        <w:rPr>
          <w:rFonts w:hint="default"/>
          <w:lang w:val="en-IN"/>
        </w:rPr>
      </w:pPr>
      <w:r>
        <w:rPr>
          <w:rFonts w:hint="default"/>
          <w:lang w:val="en-IN"/>
        </w:rPr>
        <w:t xml:space="preserve">  Number of PHASER_REFs:                         0 out of       6    0%</w:t>
      </w:r>
    </w:p>
    <w:p>
      <w:pPr>
        <w:rPr>
          <w:rFonts w:hint="default"/>
          <w:lang w:val="en-IN"/>
        </w:rPr>
      </w:pPr>
      <w:r>
        <w:rPr>
          <w:rFonts w:hint="default"/>
          <w:lang w:val="en-IN"/>
        </w:rPr>
        <w:t xml:space="preserve">  Number of PHY_CONTROLs:                        0 out of       6    0%</w:t>
      </w:r>
    </w:p>
    <w:p>
      <w:pPr>
        <w:rPr>
          <w:rFonts w:hint="default"/>
          <w:lang w:val="en-IN"/>
        </w:rPr>
      </w:pPr>
      <w:r>
        <w:rPr>
          <w:rFonts w:hint="default"/>
          <w:lang w:val="en-IN"/>
        </w:rPr>
        <w:t xml:space="preserve">  Number of PLLE2_ADVs:                          0 out of       6    0%</w:t>
      </w:r>
    </w:p>
    <w:p>
      <w:pPr>
        <w:rPr>
          <w:rFonts w:hint="default"/>
          <w:lang w:val="en-IN"/>
        </w:rPr>
      </w:pPr>
      <w:r>
        <w:rPr>
          <w:rFonts w:hint="default"/>
          <w:lang w:val="en-IN"/>
        </w:rPr>
        <w:t xml:space="preserve">  Number of STARTUPs:                            0 out of       1    0%</w:t>
      </w:r>
    </w:p>
    <w:p>
      <w:pPr>
        <w:rPr>
          <w:rFonts w:hint="default"/>
          <w:lang w:val="en-IN"/>
        </w:rPr>
      </w:pPr>
      <w:r>
        <w:rPr>
          <w:rFonts w:hint="default"/>
          <w:lang w:val="en-IN"/>
        </w:rPr>
        <w:t xml:space="preserve">  Number of XADCs:                               0 out of       1    0%</w:t>
      </w:r>
    </w:p>
    <w:p>
      <w:pPr>
        <w:rPr>
          <w:rFonts w:hint="default"/>
          <w:lang w:val="en-IN"/>
        </w:rPr>
      </w:pPr>
    </w:p>
    <w:p>
      <w:pPr>
        <w:rPr>
          <w:rFonts w:hint="default"/>
          <w:lang w:val="en-IN"/>
        </w:rPr>
      </w:pPr>
      <w:r>
        <w:rPr>
          <w:rFonts w:hint="default"/>
          <w:lang w:val="en-IN"/>
        </w:rPr>
        <w:t>Average Fanout of Non-Clock Nets:                3.79</w:t>
      </w:r>
    </w:p>
    <w:p>
      <w:pPr>
        <w:rPr>
          <w:rFonts w:hint="default"/>
          <w:lang w:val="en-IN"/>
        </w:rPr>
      </w:pPr>
    </w:p>
    <w:p>
      <w:pPr>
        <w:rPr>
          <w:rFonts w:hint="default"/>
          <w:lang w:val="en-IN"/>
        </w:rPr>
      </w:pPr>
      <w:r>
        <w:rPr>
          <w:rFonts w:hint="default"/>
          <w:lang w:val="en-IN"/>
        </w:rPr>
        <w:t>Peak Memory Usage:  773 MB</w:t>
      </w:r>
    </w:p>
    <w:p>
      <w:pPr>
        <w:rPr>
          <w:rFonts w:hint="default"/>
          <w:lang w:val="en-IN"/>
        </w:rPr>
      </w:pPr>
      <w:r>
        <w:rPr>
          <w:rFonts w:hint="default"/>
          <w:lang w:val="en-IN"/>
        </w:rPr>
        <w:t xml:space="preserve">Total REAL time to MAP completion:  16 secs </w:t>
      </w:r>
    </w:p>
    <w:p>
      <w:pPr>
        <w:rPr>
          <w:rFonts w:hint="default"/>
          <w:lang w:val="en-IN"/>
        </w:rPr>
      </w:pPr>
      <w:r>
        <w:rPr>
          <w:rFonts w:hint="default"/>
          <w:lang w:val="en-IN"/>
        </w:rPr>
        <w:t xml:space="preserve">Total CPU time to MAP completion:   12 secs </w:t>
      </w:r>
    </w:p>
    <w:p>
      <w:pPr>
        <w:rPr>
          <w:rFonts w:hint="default"/>
          <w:lang w:val="en-IN"/>
        </w:rPr>
      </w:pPr>
    </w:p>
    <w:p>
      <w:pPr>
        <w:rPr>
          <w:rFonts w:hint="default"/>
          <w:lang w:val="en-IN"/>
        </w:rPr>
      </w:pPr>
      <w:r>
        <w:rPr>
          <w:rFonts w:hint="default"/>
          <w:lang w:val="en-IN"/>
        </w:rPr>
        <w:t>Table of Contents</w:t>
      </w:r>
    </w:p>
    <w:p>
      <w:pPr>
        <w:rPr>
          <w:rFonts w:hint="default"/>
          <w:lang w:val="en-IN"/>
        </w:rPr>
      </w:pPr>
      <w:r>
        <w:rPr>
          <w:rFonts w:hint="default"/>
          <w:lang w:val="en-IN"/>
        </w:rPr>
        <w:t>-----------------</w:t>
      </w:r>
    </w:p>
    <w:p>
      <w:pPr>
        <w:rPr>
          <w:rFonts w:hint="default"/>
          <w:lang w:val="en-IN"/>
        </w:rPr>
      </w:pPr>
      <w:r>
        <w:rPr>
          <w:rFonts w:hint="default"/>
          <w:lang w:val="en-IN"/>
        </w:rPr>
        <w:t>Section 1 - Errors</w:t>
      </w:r>
    </w:p>
    <w:p>
      <w:pPr>
        <w:rPr>
          <w:rFonts w:hint="default"/>
          <w:lang w:val="en-IN"/>
        </w:rPr>
      </w:pPr>
      <w:r>
        <w:rPr>
          <w:rFonts w:hint="default"/>
          <w:lang w:val="en-IN"/>
        </w:rPr>
        <w:t>Section 2 - Warnings</w:t>
      </w:r>
    </w:p>
    <w:p>
      <w:pPr>
        <w:rPr>
          <w:rFonts w:hint="default"/>
          <w:lang w:val="en-IN"/>
        </w:rPr>
      </w:pPr>
      <w:r>
        <w:rPr>
          <w:rFonts w:hint="default"/>
          <w:lang w:val="en-IN"/>
        </w:rPr>
        <w:t>Section 3 - Informational</w:t>
      </w:r>
    </w:p>
    <w:p>
      <w:pPr>
        <w:rPr>
          <w:rFonts w:hint="default"/>
          <w:lang w:val="en-IN"/>
        </w:rPr>
      </w:pPr>
      <w:r>
        <w:rPr>
          <w:rFonts w:hint="default"/>
          <w:lang w:val="en-IN"/>
        </w:rPr>
        <w:t>Section 4 - Removed Logic Summary</w:t>
      </w:r>
    </w:p>
    <w:p>
      <w:pPr>
        <w:rPr>
          <w:rFonts w:hint="default"/>
          <w:lang w:val="en-IN"/>
        </w:rPr>
      </w:pPr>
      <w:r>
        <w:rPr>
          <w:rFonts w:hint="default"/>
          <w:lang w:val="en-IN"/>
        </w:rPr>
        <w:t>Section 5 - Removed Logic</w:t>
      </w:r>
    </w:p>
    <w:p>
      <w:pPr>
        <w:rPr>
          <w:rFonts w:hint="default"/>
          <w:lang w:val="en-IN"/>
        </w:rPr>
      </w:pPr>
      <w:r>
        <w:rPr>
          <w:rFonts w:hint="default"/>
          <w:lang w:val="en-IN"/>
        </w:rPr>
        <w:t>Section 6 - IOB Properties</w:t>
      </w:r>
    </w:p>
    <w:p>
      <w:pPr>
        <w:rPr>
          <w:rFonts w:hint="default"/>
          <w:lang w:val="en-IN"/>
        </w:rPr>
      </w:pPr>
      <w:r>
        <w:rPr>
          <w:rFonts w:hint="default"/>
          <w:lang w:val="en-IN"/>
        </w:rPr>
        <w:t>Section 7 - RPMs</w:t>
      </w:r>
    </w:p>
    <w:p>
      <w:pPr>
        <w:rPr>
          <w:rFonts w:hint="default"/>
          <w:lang w:val="en-IN"/>
        </w:rPr>
      </w:pPr>
      <w:r>
        <w:rPr>
          <w:rFonts w:hint="default"/>
          <w:lang w:val="en-IN"/>
        </w:rPr>
        <w:t>Section 8 - Guide Report</w:t>
      </w:r>
    </w:p>
    <w:p>
      <w:pPr>
        <w:rPr>
          <w:rFonts w:hint="default"/>
          <w:lang w:val="en-IN"/>
        </w:rPr>
      </w:pPr>
      <w:r>
        <w:rPr>
          <w:rFonts w:hint="default"/>
          <w:lang w:val="en-IN"/>
        </w:rPr>
        <w:t>Section 9 - Area Group and Partition Summary</w:t>
      </w:r>
    </w:p>
    <w:p>
      <w:pPr>
        <w:rPr>
          <w:rFonts w:hint="default"/>
          <w:lang w:val="en-IN"/>
        </w:rPr>
      </w:pPr>
      <w:r>
        <w:rPr>
          <w:rFonts w:hint="default"/>
          <w:lang w:val="en-IN"/>
        </w:rPr>
        <w:t>Section 10 - Timing Report</w:t>
      </w:r>
    </w:p>
    <w:p>
      <w:pPr>
        <w:rPr>
          <w:rFonts w:hint="default"/>
          <w:lang w:val="en-IN"/>
        </w:rPr>
      </w:pPr>
      <w:r>
        <w:rPr>
          <w:rFonts w:hint="default"/>
          <w:lang w:val="en-IN"/>
        </w:rPr>
        <w:t>Section 11 - Configuration String Information</w:t>
      </w:r>
    </w:p>
    <w:p>
      <w:pPr>
        <w:rPr>
          <w:rFonts w:hint="default"/>
          <w:lang w:val="en-IN"/>
        </w:rPr>
      </w:pPr>
      <w:r>
        <w:rPr>
          <w:rFonts w:hint="default"/>
          <w:lang w:val="en-IN"/>
        </w:rPr>
        <w:t>Section 12 - Control Set Information</w:t>
      </w:r>
    </w:p>
    <w:p>
      <w:pPr>
        <w:rPr>
          <w:rFonts w:hint="default"/>
          <w:lang w:val="en-IN"/>
        </w:rPr>
      </w:pPr>
      <w:r>
        <w:rPr>
          <w:rFonts w:hint="default"/>
          <w:lang w:val="en-IN"/>
        </w:rPr>
        <w:t>Section 13 - Utilization by Hierarchy</w:t>
      </w:r>
    </w:p>
    <w:p>
      <w:pPr>
        <w:rPr>
          <w:rFonts w:hint="default"/>
          <w:lang w:val="en-IN"/>
        </w:rPr>
      </w:pPr>
    </w:p>
    <w:p>
      <w:pPr>
        <w:rPr>
          <w:rFonts w:hint="default"/>
          <w:lang w:val="en-IN"/>
        </w:rPr>
      </w:pPr>
      <w:r>
        <w:rPr>
          <w:rFonts w:hint="default"/>
          <w:lang w:val="en-IN"/>
        </w:rPr>
        <w:t>Section 1 - Errors</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Section 2 - Warnings</w:t>
      </w:r>
    </w:p>
    <w:p>
      <w:pPr>
        <w:rPr>
          <w:rFonts w:hint="default"/>
          <w:lang w:val="en-IN"/>
        </w:rPr>
      </w:pPr>
      <w:r>
        <w:rPr>
          <w:rFonts w:hint="default"/>
          <w:lang w:val="en-IN"/>
        </w:rPr>
        <w:t>--------------------</w:t>
      </w:r>
    </w:p>
    <w:p>
      <w:pPr>
        <w:rPr>
          <w:rFonts w:hint="default"/>
          <w:lang w:val="en-IN"/>
        </w:rPr>
      </w:pPr>
      <w:r>
        <w:rPr>
          <w:rFonts w:hint="default"/>
          <w:lang w:val="en-IN"/>
        </w:rPr>
        <w:t>WARNING:LIT:701 - PAD symbol "clk" has an undefined IOSTANDARD.</w:t>
      </w:r>
    </w:p>
    <w:p>
      <w:pPr>
        <w:rPr>
          <w:rFonts w:hint="default"/>
          <w:lang w:val="en-IN"/>
        </w:rPr>
      </w:pPr>
      <w:r>
        <w:rPr>
          <w:rFonts w:hint="default"/>
          <w:lang w:val="en-IN"/>
        </w:rPr>
        <w:t>WARNING:LIT:702 - PAD symbol "clk" is not constrained (LOC) to a specific</w:t>
      </w:r>
    </w:p>
    <w:p>
      <w:pPr>
        <w:rPr>
          <w:rFonts w:hint="default"/>
          <w:lang w:val="en-IN"/>
        </w:rPr>
      </w:pPr>
      <w:r>
        <w:rPr>
          <w:rFonts w:hint="default"/>
          <w:lang w:val="en-IN"/>
        </w:rPr>
        <w:t xml:space="preserve">   location.</w:t>
      </w:r>
    </w:p>
    <w:p>
      <w:pPr>
        <w:rPr>
          <w:rFonts w:hint="default"/>
          <w:lang w:val="en-IN"/>
        </w:rPr>
      </w:pPr>
      <w:r>
        <w:rPr>
          <w:rFonts w:hint="default"/>
          <w:lang w:val="en-IN"/>
        </w:rPr>
        <w:t>WARNING:PhysDesignRules:367 - The signal &lt;top3/Mram_data_out21_RAMD_D1_O&gt; is</w:t>
      </w:r>
    </w:p>
    <w:p>
      <w:pPr>
        <w:rPr>
          <w:rFonts w:hint="default"/>
          <w:lang w:val="en-IN"/>
        </w:rPr>
      </w:pPr>
      <w:r>
        <w:rPr>
          <w:rFonts w:hint="default"/>
          <w:lang w:val="en-IN"/>
        </w:rPr>
        <w:t xml:space="preserve">   incomplete. The signal does not drive any load pins in the design.</w:t>
      </w:r>
    </w:p>
    <w:p>
      <w:pPr>
        <w:rPr>
          <w:rFonts w:hint="default"/>
          <w:lang w:val="en-IN"/>
        </w:rPr>
      </w:pPr>
      <w:r>
        <w:rPr>
          <w:rFonts w:hint="default"/>
          <w:lang w:val="en-IN"/>
        </w:rPr>
        <w:t>WARNING:PhysDesignRules:2452 - The IOB clk is either not constrained (LOC) to a</w:t>
      </w:r>
    </w:p>
    <w:p>
      <w:pPr>
        <w:rPr>
          <w:rFonts w:hint="default"/>
          <w:lang w:val="en-IN"/>
        </w:rPr>
      </w:pPr>
      <w:r>
        <w:rPr>
          <w:rFonts w:hint="default"/>
          <w:lang w:val="en-IN"/>
        </w:rPr>
        <w:t xml:space="preserve">   specific location and/or has an undefined I/O Standard (IOSTANDARD). This</w:t>
      </w:r>
    </w:p>
    <w:p>
      <w:pPr>
        <w:rPr>
          <w:rFonts w:hint="default"/>
          <w:lang w:val="en-IN"/>
        </w:rPr>
      </w:pPr>
      <w:r>
        <w:rPr>
          <w:rFonts w:hint="default"/>
          <w:lang w:val="en-IN"/>
        </w:rPr>
        <w:t xml:space="preserve">   condition may seriously affect the device and will be an error in bitstream</w:t>
      </w:r>
    </w:p>
    <w:p>
      <w:pPr>
        <w:rPr>
          <w:rFonts w:hint="default"/>
          <w:lang w:val="en-IN"/>
        </w:rPr>
      </w:pPr>
      <w:r>
        <w:rPr>
          <w:rFonts w:hint="default"/>
          <w:lang w:val="en-IN"/>
        </w:rPr>
        <w:t xml:space="preserve">   creation. It should be corrected by properly specifying the pin location and</w:t>
      </w:r>
    </w:p>
    <w:p>
      <w:pPr>
        <w:rPr>
          <w:rFonts w:hint="default"/>
          <w:lang w:val="en-IN"/>
        </w:rPr>
      </w:pPr>
      <w:r>
        <w:rPr>
          <w:rFonts w:hint="default"/>
          <w:lang w:val="en-IN"/>
        </w:rPr>
        <w:t xml:space="preserve">   I/O Standard.</w:t>
      </w:r>
    </w:p>
    <w:p>
      <w:pPr>
        <w:rPr>
          <w:rFonts w:hint="default"/>
          <w:lang w:val="en-IN"/>
        </w:rPr>
      </w:pPr>
      <w:r>
        <w:rPr>
          <w:rFonts w:hint="default"/>
          <w:lang w:val="en-IN"/>
        </w:rPr>
        <w:t>WARNING:PhysDesignRules:2452 - The IOB rd is either not constrained (LOC) to a</w:t>
      </w:r>
    </w:p>
    <w:p>
      <w:pPr>
        <w:rPr>
          <w:rFonts w:hint="default"/>
          <w:lang w:val="en-IN"/>
        </w:rPr>
      </w:pPr>
      <w:r>
        <w:rPr>
          <w:rFonts w:hint="default"/>
          <w:lang w:val="en-IN"/>
        </w:rPr>
        <w:t xml:space="preserve">   specific location and/or has an undefined I/O Standard (IOSTANDARD). This</w:t>
      </w:r>
    </w:p>
    <w:p>
      <w:pPr>
        <w:rPr>
          <w:rFonts w:hint="default"/>
          <w:lang w:val="en-IN"/>
        </w:rPr>
      </w:pPr>
      <w:r>
        <w:rPr>
          <w:rFonts w:hint="default"/>
          <w:lang w:val="en-IN"/>
        </w:rPr>
        <w:t xml:space="preserve">   condition may seriously affect the device and will be an error in bitstream</w:t>
      </w:r>
    </w:p>
    <w:p>
      <w:pPr>
        <w:rPr>
          <w:rFonts w:hint="default"/>
          <w:lang w:val="en-IN"/>
        </w:rPr>
      </w:pPr>
      <w:r>
        <w:rPr>
          <w:rFonts w:hint="default"/>
          <w:lang w:val="en-IN"/>
        </w:rPr>
        <w:t xml:space="preserve">   creation. It should be corrected by properly specifying the pin location and</w:t>
      </w:r>
    </w:p>
    <w:p>
      <w:pPr>
        <w:rPr>
          <w:rFonts w:hint="default"/>
          <w:lang w:val="en-IN"/>
        </w:rPr>
      </w:pPr>
      <w:r>
        <w:rPr>
          <w:rFonts w:hint="default"/>
          <w:lang w:val="en-IN"/>
        </w:rPr>
        <w:t xml:space="preserve">   I/O Standard.</w:t>
      </w:r>
    </w:p>
    <w:p>
      <w:pPr>
        <w:rPr>
          <w:rFonts w:hint="default"/>
          <w:lang w:val="en-IN"/>
        </w:rPr>
      </w:pPr>
      <w:r>
        <w:rPr>
          <w:rFonts w:hint="default"/>
          <w:lang w:val="en-IN"/>
        </w:rPr>
        <w:t>WARNING:PhysDesignRules:2452 - The IOB fifo_full is either not constrained (LOC)</w:t>
      </w:r>
    </w:p>
    <w:p>
      <w:pPr>
        <w:rPr>
          <w:rFonts w:hint="default"/>
          <w:lang w:val="en-IN"/>
        </w:rPr>
      </w:pPr>
      <w:r>
        <w:rPr>
          <w:rFonts w:hint="default"/>
          <w:lang w:val="en-IN"/>
        </w:rPr>
        <w:t xml:space="preserve">   to a specific location and/or has an undefined I/O Standard (IOSTANDARD).</w:t>
      </w:r>
    </w:p>
    <w:p>
      <w:pPr>
        <w:rPr>
          <w:rFonts w:hint="default"/>
          <w:lang w:val="en-IN"/>
        </w:rPr>
      </w:pPr>
      <w:r>
        <w:rPr>
          <w:rFonts w:hint="default"/>
          <w:lang w:val="en-IN"/>
        </w:rPr>
        <w:t xml:space="preserve">   This condition may seriously affect the device and will be an error in</w:t>
      </w:r>
    </w:p>
    <w:p>
      <w:pPr>
        <w:rPr>
          <w:rFonts w:hint="default"/>
          <w:lang w:val="en-IN"/>
        </w:rPr>
      </w:pPr>
      <w:r>
        <w:rPr>
          <w:rFonts w:hint="default"/>
          <w:lang w:val="en-IN"/>
        </w:rPr>
        <w:t xml:space="preserve">   bitstream creation. It should be corrected by properly specifying the pin</w:t>
      </w:r>
    </w:p>
    <w:p>
      <w:pPr>
        <w:rPr>
          <w:rFonts w:hint="default"/>
          <w:lang w:val="en-IN"/>
        </w:rPr>
      </w:pPr>
      <w:r>
        <w:rPr>
          <w:rFonts w:hint="default"/>
          <w:lang w:val="en-IN"/>
        </w:rPr>
        <w:t xml:space="preserve">   location and I/O Standard.</w:t>
      </w:r>
    </w:p>
    <w:p>
      <w:pPr>
        <w:rPr>
          <w:rFonts w:hint="default"/>
          <w:lang w:val="en-IN"/>
        </w:rPr>
      </w:pPr>
      <w:r>
        <w:rPr>
          <w:rFonts w:hint="default"/>
          <w:lang w:val="en-IN"/>
        </w:rPr>
        <w:t>WARNING:PhysDesignRules:2452 - The IOB fifo_empty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wr is either not constrained (LOC) to a</w:t>
      </w:r>
    </w:p>
    <w:p>
      <w:pPr>
        <w:rPr>
          <w:rFonts w:hint="default"/>
          <w:lang w:val="en-IN"/>
        </w:rPr>
      </w:pPr>
      <w:r>
        <w:rPr>
          <w:rFonts w:hint="default"/>
          <w:lang w:val="en-IN"/>
        </w:rPr>
        <w:t xml:space="preserve">   specific location and/or has an undefined I/O Standard (IOSTANDARD). This</w:t>
      </w:r>
    </w:p>
    <w:p>
      <w:pPr>
        <w:rPr>
          <w:rFonts w:hint="default"/>
          <w:lang w:val="en-IN"/>
        </w:rPr>
      </w:pPr>
      <w:r>
        <w:rPr>
          <w:rFonts w:hint="default"/>
          <w:lang w:val="en-IN"/>
        </w:rPr>
        <w:t xml:space="preserve">   condition may seriously affect the device and will be an error in bitstream</w:t>
      </w:r>
    </w:p>
    <w:p>
      <w:pPr>
        <w:rPr>
          <w:rFonts w:hint="default"/>
          <w:lang w:val="en-IN"/>
        </w:rPr>
      </w:pPr>
      <w:r>
        <w:rPr>
          <w:rFonts w:hint="default"/>
          <w:lang w:val="en-IN"/>
        </w:rPr>
        <w:t xml:space="preserve">   creation. It should be corrected by properly specifying the pin location and</w:t>
      </w:r>
    </w:p>
    <w:p>
      <w:pPr>
        <w:rPr>
          <w:rFonts w:hint="default"/>
          <w:lang w:val="en-IN"/>
        </w:rPr>
      </w:pPr>
      <w:r>
        <w:rPr>
          <w:rFonts w:hint="default"/>
          <w:lang w:val="en-IN"/>
        </w:rPr>
        <w:t xml:space="preserve">   I/O Standard.</w:t>
      </w:r>
    </w:p>
    <w:p>
      <w:pPr>
        <w:rPr>
          <w:rFonts w:hint="default"/>
          <w:lang w:val="en-IN"/>
        </w:rPr>
      </w:pPr>
      <w:r>
        <w:rPr>
          <w:rFonts w:hint="default"/>
          <w:lang w:val="en-IN"/>
        </w:rPr>
        <w:t>WARNING:PhysDesignRules:2452 - The IOB fifo_overflow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data_out&lt;0&gt;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data_out&lt;1&gt;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data_out&lt;2&gt;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fifo_threshold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data_out&lt;3&gt;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data_out&lt;4&gt;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data_in&lt;0&gt;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data_out&lt;5&gt;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data_in&lt;1&gt;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data_out&lt;6&gt;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fifo_underflow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data_in&lt;2&gt;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data_out&lt;7&gt;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data_in&lt;3&gt;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rst_n is either not constrained (LOC) to</w:t>
      </w:r>
    </w:p>
    <w:p>
      <w:pPr>
        <w:rPr>
          <w:rFonts w:hint="default"/>
          <w:lang w:val="en-IN"/>
        </w:rPr>
      </w:pPr>
      <w:r>
        <w:rPr>
          <w:rFonts w:hint="default"/>
          <w:lang w:val="en-IN"/>
        </w:rPr>
        <w:t xml:space="preserve">   a specific location and/or has an undefined I/O Standard (IOSTANDARD). This</w:t>
      </w:r>
    </w:p>
    <w:p>
      <w:pPr>
        <w:rPr>
          <w:rFonts w:hint="default"/>
          <w:lang w:val="en-IN"/>
        </w:rPr>
      </w:pPr>
      <w:r>
        <w:rPr>
          <w:rFonts w:hint="default"/>
          <w:lang w:val="en-IN"/>
        </w:rPr>
        <w:t xml:space="preserve">   condition may seriously affect the device and will be an error in bitstream</w:t>
      </w:r>
    </w:p>
    <w:p>
      <w:pPr>
        <w:rPr>
          <w:rFonts w:hint="default"/>
          <w:lang w:val="en-IN"/>
        </w:rPr>
      </w:pPr>
      <w:r>
        <w:rPr>
          <w:rFonts w:hint="default"/>
          <w:lang w:val="en-IN"/>
        </w:rPr>
        <w:t xml:space="preserve">   creation. It should be corrected by properly specifying the pin location and</w:t>
      </w:r>
    </w:p>
    <w:p>
      <w:pPr>
        <w:rPr>
          <w:rFonts w:hint="default"/>
          <w:lang w:val="en-IN"/>
        </w:rPr>
      </w:pPr>
      <w:r>
        <w:rPr>
          <w:rFonts w:hint="default"/>
          <w:lang w:val="en-IN"/>
        </w:rPr>
        <w:t xml:space="preserve">   I/O Standard.</w:t>
      </w:r>
    </w:p>
    <w:p>
      <w:pPr>
        <w:rPr>
          <w:rFonts w:hint="default"/>
          <w:lang w:val="en-IN"/>
        </w:rPr>
      </w:pPr>
      <w:r>
        <w:rPr>
          <w:rFonts w:hint="default"/>
          <w:lang w:val="en-IN"/>
        </w:rPr>
        <w:t>WARNING:PhysDesignRules:2452 - The IOB data_in&lt;4&gt;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data_in&lt;5&gt;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data_in&lt;6&gt;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r>
        <w:rPr>
          <w:rFonts w:hint="default"/>
          <w:lang w:val="en-IN"/>
        </w:rPr>
        <w:t>WARNING:PhysDesignRules:2452 - The IOB data_in&lt;7&gt; is either not constrained</w:t>
      </w:r>
    </w:p>
    <w:p>
      <w:pPr>
        <w:rPr>
          <w:rFonts w:hint="default"/>
          <w:lang w:val="en-IN"/>
        </w:rPr>
      </w:pPr>
      <w:r>
        <w:rPr>
          <w:rFonts w:hint="default"/>
          <w:lang w:val="en-IN"/>
        </w:rPr>
        <w:t xml:space="preserve">   (LOC) to a specific location and/or has an undefined I/O Standard</w:t>
      </w:r>
    </w:p>
    <w:p>
      <w:pPr>
        <w:rPr>
          <w:rFonts w:hint="default"/>
          <w:lang w:val="en-IN"/>
        </w:rPr>
      </w:pPr>
      <w:r>
        <w:rPr>
          <w:rFonts w:hint="default"/>
          <w:lang w:val="en-IN"/>
        </w:rPr>
        <w:t xml:space="preserve">   (IOSTANDARD). This condition may seriously affect the device and will be an</w:t>
      </w:r>
    </w:p>
    <w:p>
      <w:pPr>
        <w:rPr>
          <w:rFonts w:hint="default"/>
          <w:lang w:val="en-IN"/>
        </w:rPr>
      </w:pPr>
      <w:r>
        <w:rPr>
          <w:rFonts w:hint="default"/>
          <w:lang w:val="en-IN"/>
        </w:rPr>
        <w:t xml:space="preserve">   error in bitstream creation. It should be corrected by properly specifying</w:t>
      </w:r>
    </w:p>
    <w:p>
      <w:pPr>
        <w:rPr>
          <w:rFonts w:hint="default"/>
          <w:lang w:val="en-IN"/>
        </w:rPr>
      </w:pPr>
      <w:r>
        <w:rPr>
          <w:rFonts w:hint="default"/>
          <w:lang w:val="en-IN"/>
        </w:rPr>
        <w:t xml:space="preserve">   the pin location and I/O Standard.</w:t>
      </w:r>
    </w:p>
    <w:p>
      <w:pPr>
        <w:rPr>
          <w:rFonts w:hint="default"/>
          <w:lang w:val="en-IN"/>
        </w:rPr>
      </w:pPr>
    </w:p>
    <w:p>
      <w:pPr>
        <w:rPr>
          <w:rFonts w:hint="default"/>
          <w:lang w:val="en-IN"/>
        </w:rPr>
      </w:pPr>
      <w:r>
        <w:rPr>
          <w:rFonts w:hint="default"/>
          <w:lang w:val="en-IN"/>
        </w:rPr>
        <w:t>Section 3 - Informational</w:t>
      </w:r>
    </w:p>
    <w:p>
      <w:pPr>
        <w:rPr>
          <w:rFonts w:hint="default"/>
          <w:lang w:val="en-IN"/>
        </w:rPr>
      </w:pPr>
      <w:r>
        <w:rPr>
          <w:rFonts w:hint="default"/>
          <w:lang w:val="en-IN"/>
        </w:rPr>
        <w:t>-------------------------</w:t>
      </w:r>
    </w:p>
    <w:p>
      <w:pPr>
        <w:rPr>
          <w:rFonts w:hint="default"/>
          <w:lang w:val="en-IN"/>
        </w:rPr>
      </w:pPr>
      <w:r>
        <w:rPr>
          <w:rFonts w:hint="default"/>
          <w:lang w:val="en-IN"/>
        </w:rPr>
        <w:t>INFO:LIT:243 - Logical network top3/Mram_data_out222/SPO has no load.</w:t>
      </w:r>
    </w:p>
    <w:p>
      <w:pPr>
        <w:rPr>
          <w:rFonts w:hint="default"/>
          <w:lang w:val="en-IN"/>
        </w:rPr>
      </w:pPr>
      <w:r>
        <w:rPr>
          <w:rFonts w:hint="default"/>
          <w:lang w:val="en-IN"/>
        </w:rPr>
        <w:t>INFO:LIT:395 - The above info message is repeated 1 more times for the following</w:t>
      </w:r>
    </w:p>
    <w:p>
      <w:pPr>
        <w:rPr>
          <w:rFonts w:hint="default"/>
          <w:lang w:val="en-IN"/>
        </w:rPr>
      </w:pPr>
      <w:r>
        <w:rPr>
          <w:rFonts w:hint="default"/>
          <w:lang w:val="en-IN"/>
        </w:rPr>
        <w:t xml:space="preserve">   (max. 5 shown):</w:t>
      </w:r>
    </w:p>
    <w:p>
      <w:pPr>
        <w:rPr>
          <w:rFonts w:hint="default"/>
          <w:lang w:val="en-IN"/>
        </w:rPr>
      </w:pPr>
      <w:r>
        <w:rPr>
          <w:rFonts w:hint="default"/>
          <w:lang w:val="en-IN"/>
        </w:rPr>
        <w:t xml:space="preserve">   top3/Mram_data_out221/SPO</w:t>
      </w:r>
    </w:p>
    <w:p>
      <w:pPr>
        <w:rPr>
          <w:rFonts w:hint="default"/>
          <w:lang w:val="en-IN"/>
        </w:rPr>
      </w:pPr>
      <w:r>
        <w:rPr>
          <w:rFonts w:hint="default"/>
          <w:lang w:val="en-IN"/>
        </w:rPr>
        <w:t xml:space="preserve">   To see the details of these info messages, please use the -detail switch.</w:t>
      </w:r>
    </w:p>
    <w:p>
      <w:pPr>
        <w:rPr>
          <w:rFonts w:hint="default"/>
          <w:lang w:val="en-IN"/>
        </w:rPr>
      </w:pPr>
      <w:r>
        <w:rPr>
          <w:rFonts w:hint="default"/>
          <w:lang w:val="en-IN"/>
        </w:rPr>
        <w:t>INFO:LIT:244 - All of the single ended outputs in this design are using slew</w:t>
      </w:r>
    </w:p>
    <w:p>
      <w:pPr>
        <w:rPr>
          <w:rFonts w:hint="default"/>
          <w:lang w:val="en-IN"/>
        </w:rPr>
      </w:pPr>
      <w:r>
        <w:rPr>
          <w:rFonts w:hint="default"/>
          <w:lang w:val="en-IN"/>
        </w:rPr>
        <w:t xml:space="preserve">   rate limited output drivers. The delay on speed critical single ended outputs</w:t>
      </w:r>
    </w:p>
    <w:p>
      <w:pPr>
        <w:rPr>
          <w:rFonts w:hint="default"/>
          <w:lang w:val="en-IN"/>
        </w:rPr>
      </w:pPr>
      <w:r>
        <w:rPr>
          <w:rFonts w:hint="default"/>
          <w:lang w:val="en-IN"/>
        </w:rPr>
        <w:t xml:space="preserve">   can be dramatically reduced by designating them as fast outputs.</w:t>
      </w:r>
    </w:p>
    <w:p>
      <w:pPr>
        <w:rPr>
          <w:rFonts w:hint="default"/>
          <w:lang w:val="en-IN"/>
        </w:rPr>
      </w:pPr>
      <w:r>
        <w:rPr>
          <w:rFonts w:hint="default"/>
          <w:lang w:val="en-IN"/>
        </w:rPr>
        <w:t>INFO:Pack:1716 - Initializing temperature to 85.000 Celsius. (default - Range:</w:t>
      </w:r>
    </w:p>
    <w:p>
      <w:pPr>
        <w:rPr>
          <w:rFonts w:hint="default"/>
          <w:lang w:val="en-IN"/>
        </w:rPr>
      </w:pPr>
      <w:r>
        <w:rPr>
          <w:rFonts w:hint="default"/>
          <w:lang w:val="en-IN"/>
        </w:rPr>
        <w:t xml:space="preserve">   0.000 to 85.000 Celsius)</w:t>
      </w:r>
    </w:p>
    <w:p>
      <w:pPr>
        <w:rPr>
          <w:rFonts w:hint="default"/>
          <w:lang w:val="en-IN"/>
        </w:rPr>
      </w:pPr>
      <w:r>
        <w:rPr>
          <w:rFonts w:hint="default"/>
          <w:lang w:val="en-IN"/>
        </w:rPr>
        <w:t>INFO:Pack:1720 - Initializing voltage to 0.950 Volts. (default - Range: 0.950 to</w:t>
      </w:r>
    </w:p>
    <w:p>
      <w:pPr>
        <w:rPr>
          <w:rFonts w:hint="default"/>
          <w:lang w:val="en-IN"/>
        </w:rPr>
      </w:pPr>
      <w:r>
        <w:rPr>
          <w:rFonts w:hint="default"/>
          <w:lang w:val="en-IN"/>
        </w:rPr>
        <w:t xml:space="preserve">   1.050 Volts)</w:t>
      </w:r>
    </w:p>
    <w:p>
      <w:pPr>
        <w:rPr>
          <w:rFonts w:hint="default"/>
          <w:lang w:val="en-IN"/>
        </w:rPr>
      </w:pPr>
      <w:r>
        <w:rPr>
          <w:rFonts w:hint="default"/>
          <w:lang w:val="en-IN"/>
        </w:rPr>
        <w:t>INFO:Map:215 - The Interim Design Summary has been generated in the MAP Report</w:t>
      </w:r>
    </w:p>
    <w:p>
      <w:pPr>
        <w:rPr>
          <w:rFonts w:hint="default"/>
          <w:lang w:val="en-IN"/>
        </w:rPr>
      </w:pPr>
      <w:r>
        <w:rPr>
          <w:rFonts w:hint="default"/>
          <w:lang w:val="en-IN"/>
        </w:rPr>
        <w:t xml:space="preserve">   (.mrp).</w:t>
      </w:r>
    </w:p>
    <w:p>
      <w:pPr>
        <w:rPr>
          <w:rFonts w:hint="default"/>
          <w:lang w:val="en-IN"/>
        </w:rPr>
      </w:pPr>
      <w:r>
        <w:rPr>
          <w:rFonts w:hint="default"/>
          <w:lang w:val="en-IN"/>
        </w:rPr>
        <w:t>INFO:Pack:1650 - Map created a placed design.</w:t>
      </w:r>
    </w:p>
    <w:p>
      <w:pPr>
        <w:rPr>
          <w:rFonts w:hint="default"/>
          <w:lang w:val="en-IN"/>
        </w:rPr>
      </w:pPr>
    </w:p>
    <w:p>
      <w:pPr>
        <w:rPr>
          <w:rFonts w:hint="default"/>
          <w:lang w:val="en-IN"/>
        </w:rPr>
      </w:pPr>
      <w:r>
        <w:rPr>
          <w:rFonts w:hint="default"/>
          <w:lang w:val="en-IN"/>
        </w:rPr>
        <w:t>Section 4 - Removed Logic Summary</w:t>
      </w:r>
    </w:p>
    <w:p>
      <w:pPr>
        <w:rPr>
          <w:rFonts w:hint="default"/>
          <w:lang w:val="en-IN"/>
        </w:rPr>
      </w:pPr>
      <w:r>
        <w:rPr>
          <w:rFonts w:hint="default"/>
          <w:lang w:val="en-IN"/>
        </w:rPr>
        <w:t>---------------------------------</w:t>
      </w:r>
    </w:p>
    <w:p>
      <w:pPr>
        <w:rPr>
          <w:rFonts w:hint="default"/>
          <w:lang w:val="en-IN"/>
        </w:rPr>
      </w:pPr>
      <w:r>
        <w:rPr>
          <w:rFonts w:hint="default"/>
          <w:lang w:val="en-IN"/>
        </w:rPr>
        <w:t xml:space="preserve">   1 block(s) optimized away</w:t>
      </w:r>
    </w:p>
    <w:p>
      <w:pPr>
        <w:rPr>
          <w:rFonts w:hint="default"/>
          <w:lang w:val="en-IN"/>
        </w:rPr>
      </w:pPr>
    </w:p>
    <w:p>
      <w:pPr>
        <w:rPr>
          <w:rFonts w:hint="default"/>
          <w:lang w:val="en-IN"/>
        </w:rPr>
      </w:pPr>
      <w:r>
        <w:rPr>
          <w:rFonts w:hint="default"/>
          <w:lang w:val="en-IN"/>
        </w:rPr>
        <w:t>Section 5 - Removed Logic</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Optimized Block(s):</w:t>
      </w:r>
    </w:p>
    <w:p>
      <w:pPr>
        <w:rPr>
          <w:rFonts w:hint="default"/>
          <w:lang w:val="en-IN"/>
        </w:rPr>
      </w:pPr>
      <w:r>
        <w:rPr>
          <w:rFonts w:hint="default"/>
          <w:lang w:val="en-IN"/>
        </w:rPr>
        <w:t xml:space="preserve">TYPE </w:t>
      </w:r>
      <w:r>
        <w:rPr>
          <w:rFonts w:hint="default"/>
          <w:lang w:val="en-IN"/>
        </w:rPr>
        <w:tab/>
      </w:r>
      <w:r>
        <w:rPr>
          <w:rFonts w:hint="default"/>
          <w:lang w:val="en-IN"/>
        </w:rPr>
        <w:tab/>
      </w:r>
      <w:r>
        <w:rPr>
          <w:rFonts w:hint="default"/>
          <w:lang w:val="en-IN"/>
        </w:rPr>
        <w:t>BLOCK</w:t>
      </w:r>
    </w:p>
    <w:p>
      <w:pPr>
        <w:rPr>
          <w:rFonts w:hint="default"/>
          <w:lang w:val="en-IN"/>
        </w:rPr>
      </w:pPr>
      <w:r>
        <w:rPr>
          <w:rFonts w:hint="default"/>
          <w:lang w:val="en-IN"/>
        </w:rPr>
        <w:t xml:space="preserve">GND </w:t>
      </w:r>
      <w:r>
        <w:rPr>
          <w:rFonts w:hint="default"/>
          <w:lang w:val="en-IN"/>
        </w:rPr>
        <w:tab/>
      </w:r>
      <w:r>
        <w:rPr>
          <w:rFonts w:hint="default"/>
          <w:lang w:val="en-IN"/>
        </w:rPr>
        <w:tab/>
      </w:r>
      <w:r>
        <w:rPr>
          <w:rFonts w:hint="default"/>
          <w:lang w:val="en-IN"/>
        </w:rPr>
        <w:t>XST_GND</w:t>
      </w:r>
    </w:p>
    <w:p>
      <w:pPr>
        <w:rPr>
          <w:rFonts w:hint="default"/>
          <w:lang w:val="en-IN"/>
        </w:rPr>
      </w:pPr>
    </w:p>
    <w:p>
      <w:pPr>
        <w:rPr>
          <w:rFonts w:hint="default"/>
          <w:lang w:val="en-IN"/>
        </w:rPr>
      </w:pPr>
      <w:r>
        <w:rPr>
          <w:rFonts w:hint="default"/>
          <w:lang w:val="en-IN"/>
        </w:rPr>
        <w:t>Section 6 - IOB Properties</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 IOB Name                           | Type             | Direction | IO Standard          | Diff  | Drive    | Slew | Reg (s)      | Resistor | IOB      |</w:t>
      </w:r>
    </w:p>
    <w:p>
      <w:pPr>
        <w:rPr>
          <w:rFonts w:hint="default"/>
          <w:lang w:val="en-IN"/>
        </w:rPr>
      </w:pPr>
      <w:r>
        <w:rPr>
          <w:rFonts w:hint="default"/>
          <w:lang w:val="en-IN"/>
        </w:rPr>
        <w:t>|                                    |                  |           |                      | Term  | Strength | Rate |              |          | Delay    |</w:t>
      </w:r>
    </w:p>
    <w:p>
      <w:pPr>
        <w:rPr>
          <w:rFonts w:hint="default"/>
          <w:lang w:val="en-IN"/>
        </w:rPr>
      </w:pPr>
      <w:r>
        <w:rPr>
          <w:rFonts w:hint="default"/>
          <w:lang w:val="en-IN"/>
        </w:rPr>
        <w:t>+---------------------------------------------------------------------------------------------------------------------------------------------------------+</w:t>
      </w:r>
    </w:p>
    <w:p>
      <w:pPr>
        <w:rPr>
          <w:rFonts w:hint="default"/>
          <w:lang w:val="en-IN"/>
        </w:rPr>
      </w:pPr>
      <w:r>
        <w:rPr>
          <w:rFonts w:hint="default"/>
          <w:lang w:val="en-IN"/>
        </w:rPr>
        <w:t>| clk                                | IOB              | INPUT     | LVCMOS18             |       |          |      |              |          |          |</w:t>
      </w:r>
    </w:p>
    <w:p>
      <w:pPr>
        <w:rPr>
          <w:rFonts w:hint="default"/>
          <w:lang w:val="en-IN"/>
        </w:rPr>
      </w:pPr>
      <w:r>
        <w:rPr>
          <w:rFonts w:hint="default"/>
          <w:lang w:val="en-IN"/>
        </w:rPr>
        <w:t>| data_in&lt;0&gt;                         | IOB              | INPUT     | LVCMOS18             |       |          |      |              |          |          |</w:t>
      </w:r>
    </w:p>
    <w:p>
      <w:pPr>
        <w:rPr>
          <w:rFonts w:hint="default"/>
          <w:lang w:val="en-IN"/>
        </w:rPr>
      </w:pPr>
      <w:r>
        <w:rPr>
          <w:rFonts w:hint="default"/>
          <w:lang w:val="en-IN"/>
        </w:rPr>
        <w:t>| data_in&lt;1&gt;                         | IOB              | INPUT     | LVCMOS18             |       |          |      |              |          |          |</w:t>
      </w:r>
    </w:p>
    <w:p>
      <w:pPr>
        <w:rPr>
          <w:rFonts w:hint="default"/>
          <w:lang w:val="en-IN"/>
        </w:rPr>
      </w:pPr>
      <w:r>
        <w:rPr>
          <w:rFonts w:hint="default"/>
          <w:lang w:val="en-IN"/>
        </w:rPr>
        <w:t>| data_in&lt;2&gt;                         | IOB              | INPUT     | LVCMOS18             |       |          |      |              |          |          |</w:t>
      </w:r>
    </w:p>
    <w:p>
      <w:pPr>
        <w:rPr>
          <w:rFonts w:hint="default"/>
          <w:lang w:val="en-IN"/>
        </w:rPr>
      </w:pPr>
      <w:r>
        <w:rPr>
          <w:rFonts w:hint="default"/>
          <w:lang w:val="en-IN"/>
        </w:rPr>
        <w:t>| data_in&lt;3&gt;                         | IOB              | INPUT     | LVCMOS18             |       |          |      |              |          |          |</w:t>
      </w:r>
    </w:p>
    <w:p>
      <w:pPr>
        <w:rPr>
          <w:rFonts w:hint="default"/>
          <w:lang w:val="en-IN"/>
        </w:rPr>
      </w:pPr>
      <w:r>
        <w:rPr>
          <w:rFonts w:hint="default"/>
          <w:lang w:val="en-IN"/>
        </w:rPr>
        <w:t>| data_in&lt;4&gt;                         | IOB              | INPUT     | LVCMOS18             |       |          |      |              |          |          |</w:t>
      </w:r>
    </w:p>
    <w:p>
      <w:pPr>
        <w:rPr>
          <w:rFonts w:hint="default"/>
          <w:lang w:val="en-IN"/>
        </w:rPr>
      </w:pPr>
      <w:r>
        <w:rPr>
          <w:rFonts w:hint="default"/>
          <w:lang w:val="en-IN"/>
        </w:rPr>
        <w:t>| data_in&lt;5&gt;                         | IOB              | INPUT     | LVCMOS18             |       |          |      |              |          |          |</w:t>
      </w:r>
    </w:p>
    <w:p>
      <w:pPr>
        <w:rPr>
          <w:rFonts w:hint="default"/>
          <w:lang w:val="en-IN"/>
        </w:rPr>
      </w:pPr>
      <w:r>
        <w:rPr>
          <w:rFonts w:hint="default"/>
          <w:lang w:val="en-IN"/>
        </w:rPr>
        <w:t>| data_in&lt;6&gt;                         | IOB              | INPUT     | LVCMOS18             |       |          |      |              |          |          |</w:t>
      </w:r>
    </w:p>
    <w:p>
      <w:pPr>
        <w:rPr>
          <w:rFonts w:hint="default"/>
          <w:lang w:val="en-IN"/>
        </w:rPr>
      </w:pPr>
      <w:r>
        <w:rPr>
          <w:rFonts w:hint="default"/>
          <w:lang w:val="en-IN"/>
        </w:rPr>
        <w:t>| data_in&lt;7&gt;                         | IOB              | INPUT     | LVCMOS18             |       |          |      |              |          |          |</w:t>
      </w:r>
    </w:p>
    <w:p>
      <w:pPr>
        <w:rPr>
          <w:rFonts w:hint="default"/>
          <w:lang w:val="en-IN"/>
        </w:rPr>
      </w:pPr>
      <w:r>
        <w:rPr>
          <w:rFonts w:hint="default"/>
          <w:lang w:val="en-IN"/>
        </w:rPr>
        <w:t>| data_out&lt;0&gt;                        | IOB              | OUTPUT    | LVCMOS18             |       | 12       | SLOW |              |          |          |</w:t>
      </w:r>
    </w:p>
    <w:p>
      <w:pPr>
        <w:rPr>
          <w:rFonts w:hint="default"/>
          <w:lang w:val="en-IN"/>
        </w:rPr>
      </w:pPr>
      <w:r>
        <w:rPr>
          <w:rFonts w:hint="default"/>
          <w:lang w:val="en-IN"/>
        </w:rPr>
        <w:t>| data_out&lt;1&gt;                        | IOB              | OUTPUT    | LVCMOS18             |       | 12       | SLOW |              |          |          |</w:t>
      </w:r>
    </w:p>
    <w:p>
      <w:pPr>
        <w:rPr>
          <w:rFonts w:hint="default"/>
          <w:lang w:val="en-IN"/>
        </w:rPr>
      </w:pPr>
      <w:r>
        <w:rPr>
          <w:rFonts w:hint="default"/>
          <w:lang w:val="en-IN"/>
        </w:rPr>
        <w:t>| data_out&lt;2&gt;                        | IOB              | OUTPUT    | LVCMOS18             |       | 12       | SLOW |              |          |          |</w:t>
      </w:r>
    </w:p>
    <w:p>
      <w:pPr>
        <w:rPr>
          <w:rFonts w:hint="default"/>
          <w:lang w:val="en-IN"/>
        </w:rPr>
      </w:pPr>
      <w:r>
        <w:rPr>
          <w:rFonts w:hint="default"/>
          <w:lang w:val="en-IN"/>
        </w:rPr>
        <w:t>| data_out&lt;3&gt;                        | IOB              | OUTPUT    | LVCMOS18             |       | 12       | SLOW |              |          |          |</w:t>
      </w:r>
    </w:p>
    <w:p>
      <w:pPr>
        <w:rPr>
          <w:rFonts w:hint="default"/>
          <w:lang w:val="en-IN"/>
        </w:rPr>
      </w:pPr>
      <w:r>
        <w:rPr>
          <w:rFonts w:hint="default"/>
          <w:lang w:val="en-IN"/>
        </w:rPr>
        <w:t>| data_out&lt;4&gt;                        | IOB              | OUTPUT    | LVCMOS18             |       | 12       | SLOW |              |          |          |</w:t>
      </w:r>
    </w:p>
    <w:p>
      <w:pPr>
        <w:rPr>
          <w:rFonts w:hint="default"/>
          <w:lang w:val="en-IN"/>
        </w:rPr>
      </w:pPr>
      <w:r>
        <w:rPr>
          <w:rFonts w:hint="default"/>
          <w:lang w:val="en-IN"/>
        </w:rPr>
        <w:t>| data_out&lt;5&gt;                        | IOB              | OUTPUT    | LVCMOS18             |       | 12       | SLOW |              |          |          |</w:t>
      </w:r>
    </w:p>
    <w:p>
      <w:pPr>
        <w:rPr>
          <w:rFonts w:hint="default"/>
          <w:lang w:val="en-IN"/>
        </w:rPr>
      </w:pPr>
      <w:r>
        <w:rPr>
          <w:rFonts w:hint="default"/>
          <w:lang w:val="en-IN"/>
        </w:rPr>
        <w:t>| data_out&lt;6&gt;                        | IOB              | OUTPUT    | LVCMOS18             |       | 12       | SLOW |              |          |          |</w:t>
      </w:r>
    </w:p>
    <w:p>
      <w:pPr>
        <w:rPr>
          <w:rFonts w:hint="default"/>
          <w:lang w:val="en-IN"/>
        </w:rPr>
      </w:pPr>
      <w:r>
        <w:rPr>
          <w:rFonts w:hint="default"/>
          <w:lang w:val="en-IN"/>
        </w:rPr>
        <w:t>| data_out&lt;7&gt;                        | IOB              | OUTPUT    | LVCMOS18             |       | 12       | SLOW |              |          |          |</w:t>
      </w:r>
    </w:p>
    <w:p>
      <w:pPr>
        <w:rPr>
          <w:rFonts w:hint="default"/>
          <w:lang w:val="en-IN"/>
        </w:rPr>
      </w:pPr>
      <w:r>
        <w:rPr>
          <w:rFonts w:hint="default"/>
          <w:lang w:val="en-IN"/>
        </w:rPr>
        <w:t>| fifo_empty                         | IOB              | OUTPUT    | LVCMOS18             |       | 12       | SLOW |              |          |          |</w:t>
      </w:r>
    </w:p>
    <w:p>
      <w:pPr>
        <w:rPr>
          <w:rFonts w:hint="default"/>
          <w:lang w:val="en-IN"/>
        </w:rPr>
      </w:pPr>
      <w:r>
        <w:rPr>
          <w:rFonts w:hint="default"/>
          <w:lang w:val="en-IN"/>
        </w:rPr>
        <w:t>| fifo_full                          | IOB              | OUTPUT    | LVCMOS18             |       | 12       | SLOW |              |          |          |</w:t>
      </w:r>
    </w:p>
    <w:p>
      <w:pPr>
        <w:rPr>
          <w:rFonts w:hint="default"/>
          <w:lang w:val="en-IN"/>
        </w:rPr>
      </w:pPr>
      <w:r>
        <w:rPr>
          <w:rFonts w:hint="default"/>
          <w:lang w:val="en-IN"/>
        </w:rPr>
        <w:t>| fifo_overflow                      | IOB              | OUTPUT    | LVCMOS18             |       | 12       | SLOW |              |          |          |</w:t>
      </w:r>
    </w:p>
    <w:p>
      <w:pPr>
        <w:rPr>
          <w:rFonts w:hint="default"/>
          <w:lang w:val="en-IN"/>
        </w:rPr>
      </w:pPr>
      <w:r>
        <w:rPr>
          <w:rFonts w:hint="default"/>
          <w:lang w:val="en-IN"/>
        </w:rPr>
        <w:t>| fifo_threshold                     | IOB              | OUTPUT    | LVCMOS18             |       | 12       | SLOW |              |          |          |</w:t>
      </w:r>
    </w:p>
    <w:p>
      <w:pPr>
        <w:rPr>
          <w:rFonts w:hint="default"/>
          <w:lang w:val="en-IN"/>
        </w:rPr>
      </w:pPr>
      <w:r>
        <w:rPr>
          <w:rFonts w:hint="default"/>
          <w:lang w:val="en-IN"/>
        </w:rPr>
        <w:t>| fifo_underflow                     | IOB              | OUTPUT    | LVCMOS18             |       | 12       | SLOW |              |          |          |</w:t>
      </w:r>
    </w:p>
    <w:p>
      <w:pPr>
        <w:rPr>
          <w:rFonts w:hint="default"/>
          <w:lang w:val="en-IN"/>
        </w:rPr>
      </w:pPr>
      <w:r>
        <w:rPr>
          <w:rFonts w:hint="default"/>
          <w:lang w:val="en-IN"/>
        </w:rPr>
        <w:t>| rd                                 | IOB              | INPUT     | LVCMOS18             |       |          |      |              |          |          |</w:t>
      </w:r>
    </w:p>
    <w:p>
      <w:pPr>
        <w:rPr>
          <w:rFonts w:hint="default"/>
          <w:lang w:val="en-IN"/>
        </w:rPr>
      </w:pPr>
      <w:r>
        <w:rPr>
          <w:rFonts w:hint="default"/>
          <w:lang w:val="en-IN"/>
        </w:rPr>
        <w:t>| rst_n                              | IOB              | INPUT     | LVCMOS18             |       |          |      |              |          |          |</w:t>
      </w:r>
    </w:p>
    <w:p>
      <w:pPr>
        <w:rPr>
          <w:rFonts w:hint="default"/>
          <w:lang w:val="en-IN"/>
        </w:rPr>
      </w:pPr>
      <w:r>
        <w:rPr>
          <w:rFonts w:hint="default"/>
          <w:lang w:val="en-IN"/>
        </w:rPr>
        <w:t>| wr                                 | IOB              | INPUT     | LVCMOS18             |       |          |      |              |          |          |</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Section 7 - RPMs</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Section 8 - Guide Report</w:t>
      </w:r>
    </w:p>
    <w:p>
      <w:pPr>
        <w:rPr>
          <w:rFonts w:hint="default"/>
          <w:lang w:val="en-IN"/>
        </w:rPr>
      </w:pPr>
      <w:r>
        <w:rPr>
          <w:rFonts w:hint="default"/>
          <w:lang w:val="en-IN"/>
        </w:rPr>
        <w:t>------------------------</w:t>
      </w:r>
    </w:p>
    <w:p>
      <w:pPr>
        <w:rPr>
          <w:rFonts w:hint="default"/>
          <w:lang w:val="en-IN"/>
        </w:rPr>
      </w:pPr>
      <w:r>
        <w:rPr>
          <w:rFonts w:hint="default"/>
          <w:lang w:val="en-IN"/>
        </w:rPr>
        <w:t>Guide not run on this design.</w:t>
      </w:r>
    </w:p>
    <w:p>
      <w:pPr>
        <w:rPr>
          <w:rFonts w:hint="default"/>
          <w:lang w:val="en-IN"/>
        </w:rPr>
      </w:pPr>
    </w:p>
    <w:p>
      <w:pPr>
        <w:rPr>
          <w:rFonts w:hint="default"/>
          <w:lang w:val="en-IN"/>
        </w:rPr>
      </w:pPr>
      <w:r>
        <w:rPr>
          <w:rFonts w:hint="default"/>
          <w:lang w:val="en-IN"/>
        </w:rPr>
        <w:t>Section 9 - Area Group and Partition Summary</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Partition Implementation Status</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 xml:space="preserve">  No Partitions were found in this design.</w:t>
      </w:r>
    </w:p>
    <w:p>
      <w:pPr>
        <w:rPr>
          <w:rFonts w:hint="default"/>
          <w:lang w:val="en-IN"/>
        </w:rPr>
      </w:pP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Area Group Information</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 xml:space="preserve">  No area groups were found in this design.</w:t>
      </w:r>
    </w:p>
    <w:p>
      <w:pPr>
        <w:rPr>
          <w:rFonts w:hint="default"/>
          <w:lang w:val="en-IN"/>
        </w:rPr>
      </w:pP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Section 10 - Timing Report</w:t>
      </w:r>
    </w:p>
    <w:p>
      <w:pPr>
        <w:rPr>
          <w:rFonts w:hint="default"/>
          <w:lang w:val="en-IN"/>
        </w:rPr>
      </w:pPr>
      <w:r>
        <w:rPr>
          <w:rFonts w:hint="default"/>
          <w:lang w:val="en-IN"/>
        </w:rPr>
        <w:t>--------------------------</w:t>
      </w:r>
    </w:p>
    <w:p>
      <w:pPr>
        <w:rPr>
          <w:rFonts w:hint="default"/>
          <w:lang w:val="en-IN"/>
        </w:rPr>
      </w:pPr>
      <w:r>
        <w:rPr>
          <w:rFonts w:hint="default"/>
          <w:lang w:val="en-IN"/>
        </w:rPr>
        <w:t>A logic-level (pre-route) timing report can be generated by using Xilinx static</w:t>
      </w:r>
    </w:p>
    <w:p>
      <w:pPr>
        <w:rPr>
          <w:rFonts w:hint="default"/>
          <w:lang w:val="en-IN"/>
        </w:rPr>
      </w:pPr>
      <w:r>
        <w:rPr>
          <w:rFonts w:hint="default"/>
          <w:lang w:val="en-IN"/>
        </w:rPr>
        <w:t>timing analysis tools, Timing Analyzer (GUI) or TRCE (command line), with the</w:t>
      </w:r>
    </w:p>
    <w:p>
      <w:pPr>
        <w:rPr>
          <w:rFonts w:hint="default"/>
          <w:lang w:val="en-IN"/>
        </w:rPr>
      </w:pPr>
      <w:r>
        <w:rPr>
          <w:rFonts w:hint="default"/>
          <w:lang w:val="en-IN"/>
        </w:rPr>
        <w:t>mapped NCD and PCF files. Please note that this timing report will be generated</w:t>
      </w:r>
    </w:p>
    <w:p>
      <w:pPr>
        <w:rPr>
          <w:rFonts w:hint="default"/>
          <w:lang w:val="en-IN"/>
        </w:rPr>
      </w:pPr>
      <w:r>
        <w:rPr>
          <w:rFonts w:hint="default"/>
          <w:lang w:val="en-IN"/>
        </w:rPr>
        <w:t>using estimated delay information. For accurate numbers, please generate a</w:t>
      </w:r>
    </w:p>
    <w:p>
      <w:pPr>
        <w:rPr>
          <w:rFonts w:hint="default"/>
          <w:lang w:val="en-IN"/>
        </w:rPr>
      </w:pPr>
      <w:r>
        <w:rPr>
          <w:rFonts w:hint="default"/>
          <w:lang w:val="en-IN"/>
        </w:rPr>
        <w:t>timing report with the post Place and Route NCD file.</w:t>
      </w:r>
    </w:p>
    <w:p>
      <w:pPr>
        <w:rPr>
          <w:rFonts w:hint="default"/>
          <w:lang w:val="en-IN"/>
        </w:rPr>
      </w:pPr>
    </w:p>
    <w:p>
      <w:pPr>
        <w:rPr>
          <w:rFonts w:hint="default"/>
          <w:lang w:val="en-IN"/>
        </w:rPr>
      </w:pPr>
      <w:r>
        <w:rPr>
          <w:rFonts w:hint="default"/>
          <w:lang w:val="en-IN"/>
        </w:rPr>
        <w:t>For more information about the Timing Analyzer, consult the Xilinx Timing</w:t>
      </w:r>
    </w:p>
    <w:p>
      <w:pPr>
        <w:rPr>
          <w:rFonts w:hint="default"/>
          <w:lang w:val="en-IN"/>
        </w:rPr>
      </w:pPr>
      <w:r>
        <w:rPr>
          <w:rFonts w:hint="default"/>
          <w:lang w:val="en-IN"/>
        </w:rPr>
        <w:t>Analyzer Reference Manual; for more information about TRCE, consult the Xilinx</w:t>
      </w:r>
    </w:p>
    <w:p>
      <w:pPr>
        <w:rPr>
          <w:rFonts w:hint="default"/>
          <w:lang w:val="en-IN"/>
        </w:rPr>
      </w:pPr>
      <w:r>
        <w:rPr>
          <w:rFonts w:hint="default"/>
          <w:lang w:val="en-IN"/>
        </w:rPr>
        <w:t>Command Line Tools User Guide "TRACE" chapter.</w:t>
      </w:r>
    </w:p>
    <w:p>
      <w:pPr>
        <w:rPr>
          <w:rFonts w:hint="default"/>
          <w:lang w:val="en-IN"/>
        </w:rPr>
      </w:pPr>
    </w:p>
    <w:p>
      <w:pPr>
        <w:rPr>
          <w:rFonts w:hint="default"/>
          <w:lang w:val="en-IN"/>
        </w:rPr>
      </w:pPr>
      <w:r>
        <w:rPr>
          <w:rFonts w:hint="default"/>
          <w:lang w:val="en-IN"/>
        </w:rPr>
        <w:t>Section 11 - Configuration String Details</w:t>
      </w:r>
    </w:p>
    <w:p>
      <w:pPr>
        <w:rPr>
          <w:rFonts w:hint="default"/>
          <w:lang w:val="en-IN"/>
        </w:rPr>
      </w:pPr>
      <w:r>
        <w:rPr>
          <w:rFonts w:hint="default"/>
          <w:lang w:val="en-IN"/>
        </w:rPr>
        <w:t>-----------------------------------------</w:t>
      </w:r>
    </w:p>
    <w:p>
      <w:pPr>
        <w:rPr>
          <w:rFonts w:hint="default"/>
          <w:lang w:val="en-IN"/>
        </w:rPr>
      </w:pPr>
      <w:r>
        <w:rPr>
          <w:rFonts w:hint="default"/>
          <w:lang w:val="en-IN"/>
        </w:rPr>
        <w:t>Use the "-detail" map option to print out Configuration Strings</w:t>
      </w:r>
    </w:p>
    <w:p>
      <w:pPr>
        <w:rPr>
          <w:rFonts w:hint="default"/>
          <w:lang w:val="en-IN"/>
        </w:rPr>
      </w:pPr>
    </w:p>
    <w:p>
      <w:pPr>
        <w:rPr>
          <w:rFonts w:hint="default"/>
          <w:lang w:val="en-IN"/>
        </w:rPr>
      </w:pPr>
      <w:r>
        <w:rPr>
          <w:rFonts w:hint="default"/>
          <w:lang w:val="en-IN"/>
        </w:rPr>
        <w:t>Section 12 - Control Set Information</w:t>
      </w:r>
    </w:p>
    <w:p>
      <w:pPr>
        <w:rPr>
          <w:rFonts w:hint="default"/>
          <w:lang w:val="en-IN"/>
        </w:rPr>
      </w:pPr>
      <w:r>
        <w:rPr>
          <w:rFonts w:hint="default"/>
          <w:lang w:val="en-IN"/>
        </w:rPr>
        <w:t>------------------------------------</w:t>
      </w:r>
    </w:p>
    <w:p>
      <w:pPr>
        <w:rPr>
          <w:rFonts w:hint="default"/>
          <w:lang w:val="en-IN"/>
        </w:rPr>
      </w:pPr>
      <w:r>
        <w:rPr>
          <w:rFonts w:hint="default"/>
          <w:lang w:val="en-IN"/>
        </w:rPr>
        <w:t>Use the "-detail" map option to print out Control Set Information.</w:t>
      </w:r>
    </w:p>
    <w:p>
      <w:pPr>
        <w:rPr>
          <w:rFonts w:hint="default"/>
          <w:lang w:val="en-IN"/>
        </w:rPr>
      </w:pPr>
    </w:p>
    <w:p>
      <w:pPr>
        <w:rPr>
          <w:rFonts w:hint="default"/>
          <w:lang w:val="en-IN"/>
        </w:rPr>
      </w:pPr>
      <w:r>
        <w:rPr>
          <w:rFonts w:hint="default"/>
          <w:lang w:val="en-IN"/>
        </w:rPr>
        <w:t>Section 13 - Utilization by Hierarchy</w:t>
      </w:r>
    </w:p>
    <w:p>
      <w:pPr>
        <w:rPr>
          <w:rFonts w:hint="default"/>
          <w:lang w:val="en-IN"/>
        </w:rPr>
      </w:pPr>
      <w:r>
        <w:rPr>
          <w:rFonts w:hint="default"/>
          <w:lang w:val="en-IN"/>
        </w:rPr>
        <w:t>-------------------------------------</w:t>
      </w:r>
    </w:p>
    <w:p>
      <w:pPr>
        <w:rPr>
          <w:rFonts w:hint="default"/>
          <w:lang w:val="en-IN"/>
        </w:rPr>
      </w:pPr>
      <w:r>
        <w:rPr>
          <w:rFonts w:hint="default"/>
          <w:lang w:val="en-IN"/>
        </w:rPr>
        <w:t>Use the "-detail" map option to print out the Utilization by Hierarchy section.</w:t>
      </w:r>
    </w:p>
    <w:p>
      <w:pPr>
        <w:rPr>
          <w:rFonts w:hint="default"/>
          <w:lang w:val="en-IN"/>
        </w:rPr>
      </w:pPr>
    </w:p>
    <w:p>
      <w:pPr>
        <w:rPr>
          <w:rFonts w:hint="default"/>
          <w:b/>
          <w:bCs/>
          <w:sz w:val="32"/>
          <w:szCs w:val="32"/>
          <w:u w:val="single"/>
          <w:lang w:val="en-IN"/>
        </w:rPr>
      </w:pPr>
      <w:r>
        <w:rPr>
          <w:rFonts w:hint="default"/>
          <w:b/>
          <w:bCs/>
          <w:sz w:val="32"/>
          <w:szCs w:val="32"/>
          <w:u w:val="single"/>
          <w:lang w:val="en-IN"/>
        </w:rPr>
        <w:t>PLACE AND ROUTE REPORT :</w:t>
      </w:r>
    </w:p>
    <w:p>
      <w:pPr>
        <w:rPr>
          <w:rFonts w:hint="default"/>
          <w:lang w:val="en-IN"/>
        </w:rPr>
      </w:pPr>
    </w:p>
    <w:p>
      <w:pPr>
        <w:rPr>
          <w:rFonts w:hint="default"/>
          <w:lang w:val="en-IN"/>
        </w:rPr>
      </w:pPr>
      <w:r>
        <w:rPr>
          <w:rFonts w:hint="default"/>
          <w:lang w:val="en-IN"/>
        </w:rPr>
        <w:t>Release 14.7 par P.20131013 (nt64)</w:t>
      </w:r>
    </w:p>
    <w:p>
      <w:pPr>
        <w:rPr>
          <w:rFonts w:hint="default"/>
          <w:lang w:val="en-IN"/>
        </w:rPr>
      </w:pPr>
      <w:r>
        <w:rPr>
          <w:rFonts w:hint="default"/>
          <w:lang w:val="en-IN"/>
        </w:rPr>
        <w:t>Copyright (c) 1995-2013 Xilinx, Inc.  All rights reserved.</w:t>
      </w:r>
    </w:p>
    <w:p>
      <w:pPr>
        <w:rPr>
          <w:rFonts w:hint="default"/>
          <w:lang w:val="en-IN"/>
        </w:rPr>
      </w:pPr>
    </w:p>
    <w:p>
      <w:pPr>
        <w:rPr>
          <w:rFonts w:hint="default"/>
          <w:lang w:val="en-IN"/>
        </w:rPr>
      </w:pPr>
      <w:r>
        <w:rPr>
          <w:rFonts w:hint="default"/>
          <w:lang w:val="en-IN"/>
        </w:rPr>
        <w:t>ADMIN-PC::  Fri Dec 16 18:14:33 2022</w:t>
      </w:r>
    </w:p>
    <w:p>
      <w:pPr>
        <w:rPr>
          <w:rFonts w:hint="default"/>
          <w:lang w:val="en-IN"/>
        </w:rPr>
      </w:pPr>
    </w:p>
    <w:p>
      <w:pPr>
        <w:rPr>
          <w:rFonts w:hint="default"/>
          <w:lang w:val="en-IN"/>
        </w:rPr>
      </w:pPr>
      <w:r>
        <w:rPr>
          <w:rFonts w:hint="default"/>
          <w:lang w:val="en-IN"/>
        </w:rPr>
        <w:t>par -w -intstyle ise -ol high -mt off fifo_mem_map.ncd fifo_mem.ncd</w:t>
      </w:r>
    </w:p>
    <w:p>
      <w:pPr>
        <w:rPr>
          <w:rFonts w:hint="default"/>
          <w:lang w:val="en-IN"/>
        </w:rPr>
      </w:pPr>
      <w:r>
        <w:rPr>
          <w:rFonts w:hint="default"/>
          <w:lang w:val="en-IN"/>
        </w:rPr>
        <w:t xml:space="preserve">fifo_mem.pcf </w:t>
      </w:r>
    </w:p>
    <w:p>
      <w:pPr>
        <w:rPr>
          <w:rFonts w:hint="default"/>
          <w:lang w:val="en-IN"/>
        </w:rPr>
      </w:pPr>
    </w:p>
    <w:p>
      <w:pPr>
        <w:rPr>
          <w:rFonts w:hint="default"/>
          <w:lang w:val="en-IN"/>
        </w:rPr>
      </w:pPr>
    </w:p>
    <w:p>
      <w:pPr>
        <w:rPr>
          <w:rFonts w:hint="default"/>
          <w:lang w:val="en-IN"/>
        </w:rPr>
      </w:pPr>
      <w:r>
        <w:rPr>
          <w:rFonts w:hint="default"/>
          <w:lang w:val="en-IN"/>
        </w:rPr>
        <w:t>Constraints file: fifo_mem.pcf.</w:t>
      </w:r>
    </w:p>
    <w:p>
      <w:pPr>
        <w:rPr>
          <w:rFonts w:hint="default"/>
          <w:lang w:val="en-IN"/>
        </w:rPr>
      </w:pPr>
      <w:r>
        <w:rPr>
          <w:rFonts w:hint="default"/>
          <w:lang w:val="en-IN"/>
        </w:rPr>
        <w:t>Loading device for application Rf_Device from file '7a100t.nph' in environment C:\Xilinx\14.7\ISE_DS\ISE\.</w:t>
      </w:r>
    </w:p>
    <w:p>
      <w:pPr>
        <w:rPr>
          <w:rFonts w:hint="default"/>
          <w:lang w:val="en-IN"/>
        </w:rPr>
      </w:pPr>
      <w:r>
        <w:rPr>
          <w:rFonts w:hint="default"/>
          <w:lang w:val="en-IN"/>
        </w:rPr>
        <w:t xml:space="preserve">   "fifo_mem" is an NCD, version 3.2, device xc7a100t, package csg324, speed -3</w:t>
      </w:r>
    </w:p>
    <w:p>
      <w:pPr>
        <w:rPr>
          <w:rFonts w:hint="default"/>
          <w:lang w:val="en-IN"/>
        </w:rPr>
      </w:pPr>
    </w:p>
    <w:p>
      <w:pPr>
        <w:rPr>
          <w:rFonts w:hint="default"/>
          <w:lang w:val="en-IN"/>
        </w:rPr>
      </w:pPr>
      <w:r>
        <w:rPr>
          <w:rFonts w:hint="default"/>
          <w:lang w:val="en-IN"/>
        </w:rPr>
        <w:t>Initializing temperature to 85.000 Celsius. (default - Range: 0.000 to 85.000 Celsius)</w:t>
      </w:r>
    </w:p>
    <w:p>
      <w:pPr>
        <w:rPr>
          <w:rFonts w:hint="default"/>
          <w:lang w:val="en-IN"/>
        </w:rPr>
      </w:pPr>
      <w:r>
        <w:rPr>
          <w:rFonts w:hint="default"/>
          <w:lang w:val="en-IN"/>
        </w:rPr>
        <w:t>Initializing voltage to 0.950 Volts. (default - Range: 0.950 to 1.050 Volts)</w:t>
      </w:r>
    </w:p>
    <w:p>
      <w:pPr>
        <w:rPr>
          <w:rFonts w:hint="default"/>
          <w:lang w:val="en-IN"/>
        </w:rPr>
      </w:pPr>
    </w:p>
    <w:p>
      <w:pPr>
        <w:rPr>
          <w:rFonts w:hint="default"/>
          <w:lang w:val="en-IN"/>
        </w:rPr>
      </w:pPr>
      <w:r>
        <w:rPr>
          <w:rFonts w:hint="default"/>
          <w:lang w:val="en-IN"/>
        </w:rPr>
        <w:t>INFO:Par:282 - No user timing constraints were detected or you have set the option to ignore timing constraints ("par</w:t>
      </w:r>
    </w:p>
    <w:p>
      <w:pPr>
        <w:rPr>
          <w:rFonts w:hint="default"/>
          <w:lang w:val="en-IN"/>
        </w:rPr>
      </w:pPr>
      <w:r>
        <w:rPr>
          <w:rFonts w:hint="default"/>
          <w:lang w:val="en-IN"/>
        </w:rPr>
        <w:t xml:space="preserve">   -x"). Place and Route will run in "Performance Evaluation Mode" to automatically improve the performance of all</w:t>
      </w:r>
    </w:p>
    <w:p>
      <w:pPr>
        <w:rPr>
          <w:rFonts w:hint="default"/>
          <w:lang w:val="en-IN"/>
        </w:rPr>
      </w:pPr>
      <w:r>
        <w:rPr>
          <w:rFonts w:hint="default"/>
          <w:lang w:val="en-IN"/>
        </w:rPr>
        <w:t xml:space="preserve">   internal clocks in this design. Because there are not defined timing requirements, a timing score will not be</w:t>
      </w:r>
    </w:p>
    <w:p>
      <w:pPr>
        <w:rPr>
          <w:rFonts w:hint="default"/>
          <w:lang w:val="en-IN"/>
        </w:rPr>
      </w:pPr>
      <w:r>
        <w:rPr>
          <w:rFonts w:hint="default"/>
          <w:lang w:val="en-IN"/>
        </w:rPr>
        <w:t xml:space="preserve">   reported in the PAR report in this mode. The PAR timing summary will list the performance achieved for each clock.</w:t>
      </w:r>
    </w:p>
    <w:p>
      <w:pPr>
        <w:rPr>
          <w:rFonts w:hint="default"/>
          <w:lang w:val="en-IN"/>
        </w:rPr>
      </w:pPr>
      <w:r>
        <w:rPr>
          <w:rFonts w:hint="default"/>
          <w:lang w:val="en-IN"/>
        </w:rPr>
        <w:t xml:space="preserve">   Note: For the fastest runtime, set the effort level to "std".  For best performance, set the effort level to "high".</w:t>
      </w:r>
    </w:p>
    <w:p>
      <w:pPr>
        <w:rPr>
          <w:rFonts w:hint="default"/>
          <w:lang w:val="en-IN"/>
        </w:rPr>
      </w:pPr>
    </w:p>
    <w:p>
      <w:pPr>
        <w:rPr>
          <w:rFonts w:hint="default"/>
          <w:lang w:val="en-IN"/>
        </w:rPr>
      </w:pPr>
      <w:r>
        <w:rPr>
          <w:rFonts w:hint="default"/>
          <w:lang w:val="en-IN"/>
        </w:rPr>
        <w:t>Device speed data version:  "PRODUCTION 1.10 2013-10-13".</w:t>
      </w: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Device Utilization Summary:</w:t>
      </w:r>
    </w:p>
    <w:p>
      <w:pPr>
        <w:rPr>
          <w:rFonts w:hint="default"/>
          <w:lang w:val="en-IN"/>
        </w:rPr>
      </w:pPr>
    </w:p>
    <w:p>
      <w:pPr>
        <w:rPr>
          <w:rFonts w:hint="default"/>
          <w:lang w:val="en-IN"/>
        </w:rPr>
      </w:pPr>
      <w:r>
        <w:rPr>
          <w:rFonts w:hint="default"/>
          <w:lang w:val="en-IN"/>
        </w:rPr>
        <w:t>Slice Logic Utilization:</w:t>
      </w:r>
    </w:p>
    <w:p>
      <w:pPr>
        <w:rPr>
          <w:rFonts w:hint="default"/>
          <w:lang w:val="en-IN"/>
        </w:rPr>
      </w:pPr>
      <w:r>
        <w:rPr>
          <w:rFonts w:hint="default"/>
          <w:lang w:val="en-IN"/>
        </w:rPr>
        <w:t xml:space="preserve">  Number of Slice Registers:                    12 out of 126,800    1%</w:t>
      </w:r>
    </w:p>
    <w:p>
      <w:pPr>
        <w:rPr>
          <w:rFonts w:hint="default"/>
          <w:lang w:val="en-IN"/>
        </w:rPr>
      </w:pPr>
      <w:r>
        <w:rPr>
          <w:rFonts w:hint="default"/>
          <w:lang w:val="en-IN"/>
        </w:rPr>
        <w:t xml:space="preserve">    Number used as Flip Flops:                  12</w:t>
      </w:r>
    </w:p>
    <w:p>
      <w:pPr>
        <w:rPr>
          <w:rFonts w:hint="default"/>
          <w:lang w:val="en-IN"/>
        </w:rPr>
      </w:pPr>
      <w:r>
        <w:rPr>
          <w:rFonts w:hint="default"/>
          <w:lang w:val="en-IN"/>
        </w:rPr>
        <w:t xml:space="preserve">    Number used as Latches:                      0</w:t>
      </w:r>
    </w:p>
    <w:p>
      <w:pPr>
        <w:rPr>
          <w:rFonts w:hint="default"/>
          <w:lang w:val="en-IN"/>
        </w:rPr>
      </w:pPr>
      <w:r>
        <w:rPr>
          <w:rFonts w:hint="default"/>
          <w:lang w:val="en-IN"/>
        </w:rPr>
        <w:t xml:space="preserve">    Number used as Latch-thrus:                  0</w:t>
      </w:r>
    </w:p>
    <w:p>
      <w:pPr>
        <w:rPr>
          <w:rFonts w:hint="default"/>
          <w:lang w:val="en-IN"/>
        </w:rPr>
      </w:pPr>
      <w:r>
        <w:rPr>
          <w:rFonts w:hint="default"/>
          <w:lang w:val="en-IN"/>
        </w:rPr>
        <w:t xml:space="preserve">    Number used as AND/OR logics:                0</w:t>
      </w:r>
    </w:p>
    <w:p>
      <w:pPr>
        <w:rPr>
          <w:rFonts w:hint="default"/>
          <w:lang w:val="en-IN"/>
        </w:rPr>
      </w:pPr>
      <w:r>
        <w:rPr>
          <w:rFonts w:hint="default"/>
          <w:lang w:val="en-IN"/>
        </w:rPr>
        <w:t xml:space="preserve">  Number of Slice LUTs:                         35 out of  63,400    1%</w:t>
      </w:r>
    </w:p>
    <w:p>
      <w:pPr>
        <w:rPr>
          <w:rFonts w:hint="default"/>
          <w:lang w:val="en-IN"/>
        </w:rPr>
      </w:pPr>
      <w:r>
        <w:rPr>
          <w:rFonts w:hint="default"/>
          <w:lang w:val="en-IN"/>
        </w:rPr>
        <w:t xml:space="preserve">    Number used as logic:                       27 out of  63,400    1%</w:t>
      </w:r>
    </w:p>
    <w:p>
      <w:pPr>
        <w:rPr>
          <w:rFonts w:hint="default"/>
          <w:lang w:val="en-IN"/>
        </w:rPr>
      </w:pPr>
      <w:r>
        <w:rPr>
          <w:rFonts w:hint="default"/>
          <w:lang w:val="en-IN"/>
        </w:rPr>
        <w:t xml:space="preserve">      Number using O6 output only:              22</w:t>
      </w:r>
    </w:p>
    <w:p>
      <w:pPr>
        <w:rPr>
          <w:rFonts w:hint="default"/>
          <w:lang w:val="en-IN"/>
        </w:rPr>
      </w:pPr>
      <w:r>
        <w:rPr>
          <w:rFonts w:hint="default"/>
          <w:lang w:val="en-IN"/>
        </w:rPr>
        <w:t xml:space="preserve">      Number using O5 output only:               0</w:t>
      </w:r>
    </w:p>
    <w:p>
      <w:pPr>
        <w:rPr>
          <w:rFonts w:hint="default"/>
          <w:lang w:val="en-IN"/>
        </w:rPr>
      </w:pPr>
      <w:r>
        <w:rPr>
          <w:rFonts w:hint="default"/>
          <w:lang w:val="en-IN"/>
        </w:rPr>
        <w:t xml:space="preserve">      Number using O5 and O6:                    5</w:t>
      </w:r>
    </w:p>
    <w:p>
      <w:pPr>
        <w:rPr>
          <w:rFonts w:hint="default"/>
          <w:lang w:val="en-IN"/>
        </w:rPr>
      </w:pPr>
      <w:r>
        <w:rPr>
          <w:rFonts w:hint="default"/>
          <w:lang w:val="en-IN"/>
        </w:rPr>
        <w:t xml:space="preserve">      Number used as ROM:                        0</w:t>
      </w:r>
    </w:p>
    <w:p>
      <w:pPr>
        <w:rPr>
          <w:rFonts w:hint="default"/>
          <w:lang w:val="en-IN"/>
        </w:rPr>
      </w:pPr>
      <w:r>
        <w:rPr>
          <w:rFonts w:hint="default"/>
          <w:lang w:val="en-IN"/>
        </w:rPr>
        <w:t xml:space="preserve">    Number used as Memory:                       8 out of  19,000    1%</w:t>
      </w:r>
    </w:p>
    <w:p>
      <w:pPr>
        <w:rPr>
          <w:rFonts w:hint="default"/>
          <w:lang w:val="en-IN"/>
        </w:rPr>
      </w:pPr>
      <w:r>
        <w:rPr>
          <w:rFonts w:hint="default"/>
          <w:lang w:val="en-IN"/>
        </w:rPr>
        <w:t xml:space="preserve">      Number used as Dual Port RAM:              8</w:t>
      </w:r>
    </w:p>
    <w:p>
      <w:pPr>
        <w:rPr>
          <w:rFonts w:hint="default"/>
          <w:lang w:val="en-IN"/>
        </w:rPr>
      </w:pPr>
      <w:r>
        <w:rPr>
          <w:rFonts w:hint="default"/>
          <w:lang w:val="en-IN"/>
        </w:rPr>
        <w:t xml:space="preserve">        Number using O6 output only:             4</w:t>
      </w:r>
    </w:p>
    <w:p>
      <w:pPr>
        <w:rPr>
          <w:rFonts w:hint="default"/>
          <w:lang w:val="en-IN"/>
        </w:rPr>
      </w:pPr>
      <w:r>
        <w:rPr>
          <w:rFonts w:hint="default"/>
          <w:lang w:val="en-IN"/>
        </w:rPr>
        <w:t xml:space="preserve">        Number using O5 output only:             0</w:t>
      </w:r>
    </w:p>
    <w:p>
      <w:pPr>
        <w:rPr>
          <w:rFonts w:hint="default"/>
          <w:lang w:val="en-IN"/>
        </w:rPr>
      </w:pPr>
      <w:r>
        <w:rPr>
          <w:rFonts w:hint="default"/>
          <w:lang w:val="en-IN"/>
        </w:rPr>
        <w:t xml:space="preserve">        Number using O5 and O6:                  4</w:t>
      </w:r>
    </w:p>
    <w:p>
      <w:pPr>
        <w:rPr>
          <w:rFonts w:hint="default"/>
          <w:lang w:val="en-IN"/>
        </w:rPr>
      </w:pPr>
      <w:r>
        <w:rPr>
          <w:rFonts w:hint="default"/>
          <w:lang w:val="en-IN"/>
        </w:rPr>
        <w:t xml:space="preserve">      Number used as Single Port RAM:            0</w:t>
      </w:r>
    </w:p>
    <w:p>
      <w:pPr>
        <w:rPr>
          <w:rFonts w:hint="default"/>
          <w:lang w:val="en-IN"/>
        </w:rPr>
      </w:pPr>
      <w:r>
        <w:rPr>
          <w:rFonts w:hint="default"/>
          <w:lang w:val="en-IN"/>
        </w:rPr>
        <w:t xml:space="preserve">      Number used as Shift Register:             0</w:t>
      </w:r>
    </w:p>
    <w:p>
      <w:pPr>
        <w:rPr>
          <w:rFonts w:hint="default"/>
          <w:lang w:val="en-IN"/>
        </w:rPr>
      </w:pPr>
      <w:r>
        <w:rPr>
          <w:rFonts w:hint="default"/>
          <w:lang w:val="en-IN"/>
        </w:rPr>
        <w:t xml:space="preserve">    Number used exclusively as route-thrus:      0</w:t>
      </w:r>
    </w:p>
    <w:p>
      <w:pPr>
        <w:rPr>
          <w:rFonts w:hint="default"/>
          <w:lang w:val="en-IN"/>
        </w:rPr>
      </w:pPr>
    </w:p>
    <w:p>
      <w:pPr>
        <w:rPr>
          <w:rFonts w:hint="default"/>
          <w:lang w:val="en-IN"/>
        </w:rPr>
      </w:pPr>
      <w:r>
        <w:rPr>
          <w:rFonts w:hint="default"/>
          <w:lang w:val="en-IN"/>
        </w:rPr>
        <w:t>Slice Logic Distribution:</w:t>
      </w:r>
    </w:p>
    <w:p>
      <w:pPr>
        <w:rPr>
          <w:rFonts w:hint="default"/>
          <w:lang w:val="en-IN"/>
        </w:rPr>
      </w:pPr>
      <w:r>
        <w:rPr>
          <w:rFonts w:hint="default"/>
          <w:lang w:val="en-IN"/>
        </w:rPr>
        <w:t xml:space="preserve">  Number of occupied Slices:                    12 out of  15,850    1%</w:t>
      </w:r>
    </w:p>
    <w:p>
      <w:pPr>
        <w:rPr>
          <w:rFonts w:hint="default"/>
          <w:lang w:val="en-IN"/>
        </w:rPr>
      </w:pPr>
      <w:r>
        <w:rPr>
          <w:rFonts w:hint="default"/>
          <w:lang w:val="en-IN"/>
        </w:rPr>
        <w:t xml:space="preserve">  Number of LUT Flip Flop pairs used:           35</w:t>
      </w:r>
    </w:p>
    <w:p>
      <w:pPr>
        <w:rPr>
          <w:rFonts w:hint="default"/>
          <w:lang w:val="en-IN"/>
        </w:rPr>
      </w:pPr>
      <w:r>
        <w:rPr>
          <w:rFonts w:hint="default"/>
          <w:lang w:val="en-IN"/>
        </w:rPr>
        <w:t xml:space="preserve">    Number with an unused Flip Flop:            27 out of      35   77%</w:t>
      </w:r>
    </w:p>
    <w:p>
      <w:pPr>
        <w:rPr>
          <w:rFonts w:hint="default"/>
          <w:lang w:val="en-IN"/>
        </w:rPr>
      </w:pPr>
      <w:r>
        <w:rPr>
          <w:rFonts w:hint="default"/>
          <w:lang w:val="en-IN"/>
        </w:rPr>
        <w:t xml:space="preserve">    Number with an unused LUT:                   0 out of      35    0%</w:t>
      </w:r>
    </w:p>
    <w:p>
      <w:pPr>
        <w:rPr>
          <w:rFonts w:hint="default"/>
          <w:lang w:val="en-IN"/>
        </w:rPr>
      </w:pPr>
      <w:r>
        <w:rPr>
          <w:rFonts w:hint="default"/>
          <w:lang w:val="en-IN"/>
        </w:rPr>
        <w:t xml:space="preserve">    Number of fully used LUT-FF pairs:           8 out of      35   22%</w:t>
      </w:r>
    </w:p>
    <w:p>
      <w:pPr>
        <w:rPr>
          <w:rFonts w:hint="default"/>
          <w:lang w:val="en-IN"/>
        </w:rPr>
      </w:pPr>
      <w:r>
        <w:rPr>
          <w:rFonts w:hint="default"/>
          <w:lang w:val="en-IN"/>
        </w:rPr>
        <w:t xml:space="preserve">    Number of slice register sites lost</w:t>
      </w:r>
    </w:p>
    <w:p>
      <w:pPr>
        <w:rPr>
          <w:rFonts w:hint="default"/>
          <w:lang w:val="en-IN"/>
        </w:rPr>
      </w:pPr>
      <w:r>
        <w:rPr>
          <w:rFonts w:hint="default"/>
          <w:lang w:val="en-IN"/>
        </w:rPr>
        <w:t xml:space="preserve">      to control set restrictions:               0 out of 126,800    0%</w:t>
      </w:r>
    </w:p>
    <w:p>
      <w:pPr>
        <w:rPr>
          <w:rFonts w:hint="default"/>
          <w:lang w:val="en-IN"/>
        </w:rPr>
      </w:pPr>
    </w:p>
    <w:p>
      <w:pPr>
        <w:rPr>
          <w:rFonts w:hint="default"/>
          <w:lang w:val="en-IN"/>
        </w:rPr>
      </w:pPr>
      <w:r>
        <w:rPr>
          <w:rFonts w:hint="default"/>
          <w:lang w:val="en-IN"/>
        </w:rPr>
        <w:t xml:space="preserve">  A LUT Flip Flop pair for this architecture represents one LUT paired with</w:t>
      </w:r>
    </w:p>
    <w:p>
      <w:pPr>
        <w:rPr>
          <w:rFonts w:hint="default"/>
          <w:lang w:val="en-IN"/>
        </w:rPr>
      </w:pPr>
      <w:r>
        <w:rPr>
          <w:rFonts w:hint="default"/>
          <w:lang w:val="en-IN"/>
        </w:rPr>
        <w:t xml:space="preserve">  one Flip Flop within a slice.  A control set is a unique combination of</w:t>
      </w:r>
    </w:p>
    <w:p>
      <w:pPr>
        <w:rPr>
          <w:rFonts w:hint="default"/>
          <w:lang w:val="en-IN"/>
        </w:rPr>
      </w:pPr>
      <w:r>
        <w:rPr>
          <w:rFonts w:hint="default"/>
          <w:lang w:val="en-IN"/>
        </w:rPr>
        <w:t xml:space="preserve">  clock, reset, set, and enable signals for a registered element.</w:t>
      </w:r>
    </w:p>
    <w:p>
      <w:pPr>
        <w:rPr>
          <w:rFonts w:hint="default"/>
          <w:lang w:val="en-IN"/>
        </w:rPr>
      </w:pPr>
      <w:r>
        <w:rPr>
          <w:rFonts w:hint="default"/>
          <w:lang w:val="en-IN"/>
        </w:rPr>
        <w:t xml:space="preserve">  The Slice Logic Distribution report is not meaningful if the design is</w:t>
      </w:r>
    </w:p>
    <w:p>
      <w:pPr>
        <w:rPr>
          <w:rFonts w:hint="default"/>
          <w:lang w:val="en-IN"/>
        </w:rPr>
      </w:pPr>
      <w:r>
        <w:rPr>
          <w:rFonts w:hint="default"/>
          <w:lang w:val="en-IN"/>
        </w:rPr>
        <w:t xml:space="preserve">  over-mapped for a non-slice resource or if Placement fails.</w:t>
      </w:r>
    </w:p>
    <w:p>
      <w:pPr>
        <w:rPr>
          <w:rFonts w:hint="default"/>
          <w:lang w:val="en-IN"/>
        </w:rPr>
      </w:pPr>
      <w:r>
        <w:rPr>
          <w:rFonts w:hint="default"/>
          <w:lang w:val="en-IN"/>
        </w:rPr>
        <w:t xml:space="preserve">  OVERMAPPING of BRAM resources should be ignored if the design is</w:t>
      </w:r>
    </w:p>
    <w:p>
      <w:pPr>
        <w:rPr>
          <w:rFonts w:hint="default"/>
          <w:lang w:val="en-IN"/>
        </w:rPr>
      </w:pPr>
      <w:r>
        <w:rPr>
          <w:rFonts w:hint="default"/>
          <w:lang w:val="en-IN"/>
        </w:rPr>
        <w:t xml:space="preserve">  over-mapped for a non-BRAM resource or if placement fails.</w:t>
      </w:r>
    </w:p>
    <w:p>
      <w:pPr>
        <w:rPr>
          <w:rFonts w:hint="default"/>
          <w:lang w:val="en-IN"/>
        </w:rPr>
      </w:pPr>
    </w:p>
    <w:p>
      <w:pPr>
        <w:rPr>
          <w:rFonts w:hint="default"/>
          <w:lang w:val="en-IN"/>
        </w:rPr>
      </w:pPr>
      <w:r>
        <w:rPr>
          <w:rFonts w:hint="default"/>
          <w:lang w:val="en-IN"/>
        </w:rPr>
        <w:t>IO Utilization:</w:t>
      </w:r>
    </w:p>
    <w:p>
      <w:pPr>
        <w:rPr>
          <w:rFonts w:hint="default"/>
          <w:lang w:val="en-IN"/>
        </w:rPr>
      </w:pPr>
      <w:r>
        <w:rPr>
          <w:rFonts w:hint="default"/>
          <w:lang w:val="en-IN"/>
        </w:rPr>
        <w:t xml:space="preserve">  Number of bonded IOBs:                        25 out of     210   11%</w:t>
      </w:r>
    </w:p>
    <w:p>
      <w:pPr>
        <w:rPr>
          <w:rFonts w:hint="default"/>
          <w:lang w:val="en-IN"/>
        </w:rPr>
      </w:pPr>
    </w:p>
    <w:p>
      <w:pPr>
        <w:rPr>
          <w:rFonts w:hint="default"/>
          <w:lang w:val="en-IN"/>
        </w:rPr>
      </w:pPr>
      <w:r>
        <w:rPr>
          <w:rFonts w:hint="default"/>
          <w:lang w:val="en-IN"/>
        </w:rPr>
        <w:t>Specific Feature Utilization:</w:t>
      </w:r>
    </w:p>
    <w:p>
      <w:pPr>
        <w:rPr>
          <w:rFonts w:hint="default"/>
          <w:lang w:val="en-IN"/>
        </w:rPr>
      </w:pPr>
      <w:r>
        <w:rPr>
          <w:rFonts w:hint="default"/>
          <w:lang w:val="en-IN"/>
        </w:rPr>
        <w:t xml:space="preserve">  Number of RAMB36E1/FIFO36E1s:                  0 out of     135    0%</w:t>
      </w:r>
    </w:p>
    <w:p>
      <w:pPr>
        <w:rPr>
          <w:rFonts w:hint="default"/>
          <w:lang w:val="en-IN"/>
        </w:rPr>
      </w:pPr>
      <w:r>
        <w:rPr>
          <w:rFonts w:hint="default"/>
          <w:lang w:val="en-IN"/>
        </w:rPr>
        <w:t xml:space="preserve">  Number of RAMB18E1/FIFO18E1s:                  0 out of     270    0%</w:t>
      </w:r>
    </w:p>
    <w:p>
      <w:pPr>
        <w:rPr>
          <w:rFonts w:hint="default"/>
          <w:lang w:val="en-IN"/>
        </w:rPr>
      </w:pPr>
      <w:r>
        <w:rPr>
          <w:rFonts w:hint="default"/>
          <w:lang w:val="en-IN"/>
        </w:rPr>
        <w:t xml:space="preserve">  Number of BUFG/BUFGCTRLs:                      1 out of      32    3%</w:t>
      </w:r>
    </w:p>
    <w:p>
      <w:pPr>
        <w:rPr>
          <w:rFonts w:hint="default"/>
          <w:lang w:val="en-IN"/>
        </w:rPr>
      </w:pPr>
      <w:r>
        <w:rPr>
          <w:rFonts w:hint="default"/>
          <w:lang w:val="en-IN"/>
        </w:rPr>
        <w:t xml:space="preserve">    Number used as BUFGs:                        1</w:t>
      </w:r>
    </w:p>
    <w:p>
      <w:pPr>
        <w:rPr>
          <w:rFonts w:hint="default"/>
          <w:lang w:val="en-IN"/>
        </w:rPr>
      </w:pPr>
      <w:r>
        <w:rPr>
          <w:rFonts w:hint="default"/>
          <w:lang w:val="en-IN"/>
        </w:rPr>
        <w:t xml:space="preserve">    Number used as BUFGCTRLs:                    0</w:t>
      </w:r>
    </w:p>
    <w:p>
      <w:pPr>
        <w:rPr>
          <w:rFonts w:hint="default"/>
          <w:lang w:val="en-IN"/>
        </w:rPr>
      </w:pPr>
      <w:r>
        <w:rPr>
          <w:rFonts w:hint="default"/>
          <w:lang w:val="en-IN"/>
        </w:rPr>
        <w:t xml:space="preserve">  Number of IDELAYE2/IDELAYE2_FINEDELAYs:        0 out of     300    0%</w:t>
      </w:r>
    </w:p>
    <w:p>
      <w:pPr>
        <w:rPr>
          <w:rFonts w:hint="default"/>
          <w:lang w:val="en-IN"/>
        </w:rPr>
      </w:pPr>
      <w:r>
        <w:rPr>
          <w:rFonts w:hint="default"/>
          <w:lang w:val="en-IN"/>
        </w:rPr>
        <w:t xml:space="preserve">  Number of ILOGICE2/ILOGICE3/ISERDESE2s:        0 out of     300    0%</w:t>
      </w:r>
    </w:p>
    <w:p>
      <w:pPr>
        <w:rPr>
          <w:rFonts w:hint="default"/>
          <w:lang w:val="en-IN"/>
        </w:rPr>
      </w:pPr>
      <w:r>
        <w:rPr>
          <w:rFonts w:hint="default"/>
          <w:lang w:val="en-IN"/>
        </w:rPr>
        <w:t xml:space="preserve">  Number of ODELAYE2/ODELAYE2_FINEDELAYs:        0</w:t>
      </w:r>
    </w:p>
    <w:p>
      <w:pPr>
        <w:rPr>
          <w:rFonts w:hint="default"/>
          <w:lang w:val="en-IN"/>
        </w:rPr>
      </w:pPr>
      <w:r>
        <w:rPr>
          <w:rFonts w:hint="default"/>
          <w:lang w:val="en-IN"/>
        </w:rPr>
        <w:t xml:space="preserve">  Number of OLOGICE2/OLOGICE3/OSERDESE2s:        0 out of     300    0%</w:t>
      </w:r>
    </w:p>
    <w:p>
      <w:pPr>
        <w:rPr>
          <w:rFonts w:hint="default"/>
          <w:lang w:val="en-IN"/>
        </w:rPr>
      </w:pPr>
      <w:r>
        <w:rPr>
          <w:rFonts w:hint="default"/>
          <w:lang w:val="en-IN"/>
        </w:rPr>
        <w:t xml:space="preserve">  Number of PHASER_IN/PHASER_IN_PHYs:            0 out of      24    0%</w:t>
      </w:r>
    </w:p>
    <w:p>
      <w:pPr>
        <w:rPr>
          <w:rFonts w:hint="default"/>
          <w:lang w:val="en-IN"/>
        </w:rPr>
      </w:pPr>
      <w:r>
        <w:rPr>
          <w:rFonts w:hint="default"/>
          <w:lang w:val="en-IN"/>
        </w:rPr>
        <w:t xml:space="preserve">  Number of PHASER_OUT/PHASER_OUT_PHYs:          0 out of      24    0%</w:t>
      </w:r>
    </w:p>
    <w:p>
      <w:pPr>
        <w:rPr>
          <w:rFonts w:hint="default"/>
          <w:lang w:val="en-IN"/>
        </w:rPr>
      </w:pPr>
      <w:r>
        <w:rPr>
          <w:rFonts w:hint="default"/>
          <w:lang w:val="en-IN"/>
        </w:rPr>
        <w:t xml:space="preserve">  Number of BSCANs:                              0 out of       4    0%</w:t>
      </w:r>
    </w:p>
    <w:p>
      <w:pPr>
        <w:rPr>
          <w:rFonts w:hint="default"/>
          <w:lang w:val="en-IN"/>
        </w:rPr>
      </w:pPr>
      <w:r>
        <w:rPr>
          <w:rFonts w:hint="default"/>
          <w:lang w:val="en-IN"/>
        </w:rPr>
        <w:t xml:space="preserve">  Number of BUFHCEs:                             0 out of      96    0%</w:t>
      </w:r>
    </w:p>
    <w:p>
      <w:pPr>
        <w:rPr>
          <w:rFonts w:hint="default"/>
          <w:lang w:val="en-IN"/>
        </w:rPr>
      </w:pPr>
      <w:r>
        <w:rPr>
          <w:rFonts w:hint="default"/>
          <w:lang w:val="en-IN"/>
        </w:rPr>
        <w:t xml:space="preserve">  Number of BUFRs:                               0 out of      24    0%</w:t>
      </w:r>
    </w:p>
    <w:p>
      <w:pPr>
        <w:rPr>
          <w:rFonts w:hint="default"/>
          <w:lang w:val="en-IN"/>
        </w:rPr>
      </w:pPr>
      <w:r>
        <w:rPr>
          <w:rFonts w:hint="default"/>
          <w:lang w:val="en-IN"/>
        </w:rPr>
        <w:t xml:space="preserve">  Number of CAPTUREs:                            0 out of       1    0%</w:t>
      </w:r>
    </w:p>
    <w:p>
      <w:pPr>
        <w:rPr>
          <w:rFonts w:hint="default"/>
          <w:lang w:val="en-IN"/>
        </w:rPr>
      </w:pPr>
      <w:r>
        <w:rPr>
          <w:rFonts w:hint="default"/>
          <w:lang w:val="en-IN"/>
        </w:rPr>
        <w:t xml:space="preserve">  Number of DNA_PORTs:                           0 out of       1    0%</w:t>
      </w:r>
    </w:p>
    <w:p>
      <w:pPr>
        <w:rPr>
          <w:rFonts w:hint="default"/>
          <w:lang w:val="en-IN"/>
        </w:rPr>
      </w:pPr>
      <w:r>
        <w:rPr>
          <w:rFonts w:hint="default"/>
          <w:lang w:val="en-IN"/>
        </w:rPr>
        <w:t xml:space="preserve">  Number of DSP48E1s:                            0 out of     240    0%</w:t>
      </w:r>
    </w:p>
    <w:p>
      <w:pPr>
        <w:rPr>
          <w:rFonts w:hint="default"/>
          <w:lang w:val="en-IN"/>
        </w:rPr>
      </w:pPr>
      <w:r>
        <w:rPr>
          <w:rFonts w:hint="default"/>
          <w:lang w:val="en-IN"/>
        </w:rPr>
        <w:t xml:space="preserve">  Number of EFUSE_USRs:                          0 out of       1    0%</w:t>
      </w:r>
    </w:p>
    <w:p>
      <w:pPr>
        <w:rPr>
          <w:rFonts w:hint="default"/>
          <w:lang w:val="en-IN"/>
        </w:rPr>
      </w:pPr>
      <w:r>
        <w:rPr>
          <w:rFonts w:hint="default"/>
          <w:lang w:val="en-IN"/>
        </w:rPr>
        <w:t xml:space="preserve">  Number of FRAME_ECCs:                          0 out of       1    0%</w:t>
      </w:r>
    </w:p>
    <w:p>
      <w:pPr>
        <w:rPr>
          <w:rFonts w:hint="default"/>
          <w:lang w:val="en-IN"/>
        </w:rPr>
      </w:pPr>
      <w:r>
        <w:rPr>
          <w:rFonts w:hint="default"/>
          <w:lang w:val="en-IN"/>
        </w:rPr>
        <w:t xml:space="preserve">  Number of IBUFDS_GTE2s:                        0 out of       4    0%</w:t>
      </w:r>
    </w:p>
    <w:p>
      <w:pPr>
        <w:rPr>
          <w:rFonts w:hint="default"/>
          <w:lang w:val="en-IN"/>
        </w:rPr>
      </w:pPr>
      <w:r>
        <w:rPr>
          <w:rFonts w:hint="default"/>
          <w:lang w:val="en-IN"/>
        </w:rPr>
        <w:t xml:space="preserve">  Number of ICAPs:                               0 out of       2    0%</w:t>
      </w:r>
    </w:p>
    <w:p>
      <w:pPr>
        <w:rPr>
          <w:rFonts w:hint="default"/>
          <w:lang w:val="en-IN"/>
        </w:rPr>
      </w:pPr>
      <w:r>
        <w:rPr>
          <w:rFonts w:hint="default"/>
          <w:lang w:val="en-IN"/>
        </w:rPr>
        <w:t xml:space="preserve">  Number of IDELAYCTRLs:                         0 out of       6    0%</w:t>
      </w:r>
    </w:p>
    <w:p>
      <w:pPr>
        <w:rPr>
          <w:rFonts w:hint="default"/>
          <w:lang w:val="en-IN"/>
        </w:rPr>
      </w:pPr>
      <w:r>
        <w:rPr>
          <w:rFonts w:hint="default"/>
          <w:lang w:val="en-IN"/>
        </w:rPr>
        <w:t xml:space="preserve">  Number of IN_FIFOs:                            0 out of      24    0%</w:t>
      </w:r>
    </w:p>
    <w:p>
      <w:pPr>
        <w:rPr>
          <w:rFonts w:hint="default"/>
          <w:lang w:val="en-IN"/>
        </w:rPr>
      </w:pPr>
      <w:r>
        <w:rPr>
          <w:rFonts w:hint="default"/>
          <w:lang w:val="en-IN"/>
        </w:rPr>
        <w:t xml:space="preserve">  Number of MMCME2_ADVs:                         0 out of       6    0%</w:t>
      </w:r>
    </w:p>
    <w:p>
      <w:pPr>
        <w:rPr>
          <w:rFonts w:hint="default"/>
          <w:lang w:val="en-IN"/>
        </w:rPr>
      </w:pPr>
      <w:r>
        <w:rPr>
          <w:rFonts w:hint="default"/>
          <w:lang w:val="en-IN"/>
        </w:rPr>
        <w:t xml:space="preserve">  Number of OUT_FIFOs:                           0 out of      24    0%</w:t>
      </w:r>
    </w:p>
    <w:p>
      <w:pPr>
        <w:rPr>
          <w:rFonts w:hint="default"/>
          <w:lang w:val="en-IN"/>
        </w:rPr>
      </w:pPr>
      <w:r>
        <w:rPr>
          <w:rFonts w:hint="default"/>
          <w:lang w:val="en-IN"/>
        </w:rPr>
        <w:t xml:space="preserve">  Number of PCIE_2_1s:                           0 out of       1    0%</w:t>
      </w:r>
    </w:p>
    <w:p>
      <w:pPr>
        <w:rPr>
          <w:rFonts w:hint="default"/>
          <w:lang w:val="en-IN"/>
        </w:rPr>
      </w:pPr>
      <w:r>
        <w:rPr>
          <w:rFonts w:hint="default"/>
          <w:lang w:val="en-IN"/>
        </w:rPr>
        <w:t xml:space="preserve">  Number of PHASER_REFs:                         0 out of       6    0%</w:t>
      </w:r>
    </w:p>
    <w:p>
      <w:pPr>
        <w:rPr>
          <w:rFonts w:hint="default"/>
          <w:lang w:val="en-IN"/>
        </w:rPr>
      </w:pPr>
      <w:r>
        <w:rPr>
          <w:rFonts w:hint="default"/>
          <w:lang w:val="en-IN"/>
        </w:rPr>
        <w:t xml:space="preserve">  Number of PHY_CONTROLs:                        0 out of       6    0%</w:t>
      </w:r>
    </w:p>
    <w:p>
      <w:pPr>
        <w:rPr>
          <w:rFonts w:hint="default"/>
          <w:lang w:val="en-IN"/>
        </w:rPr>
      </w:pPr>
      <w:r>
        <w:rPr>
          <w:rFonts w:hint="default"/>
          <w:lang w:val="en-IN"/>
        </w:rPr>
        <w:t xml:space="preserve">  Number of PLLE2_ADVs:                          0 out of       6    0%</w:t>
      </w:r>
    </w:p>
    <w:p>
      <w:pPr>
        <w:rPr>
          <w:rFonts w:hint="default"/>
          <w:lang w:val="en-IN"/>
        </w:rPr>
      </w:pPr>
      <w:r>
        <w:rPr>
          <w:rFonts w:hint="default"/>
          <w:lang w:val="en-IN"/>
        </w:rPr>
        <w:t xml:space="preserve">  Number of STARTUPs:                            0 out of       1    0%</w:t>
      </w:r>
    </w:p>
    <w:p>
      <w:pPr>
        <w:rPr>
          <w:rFonts w:hint="default"/>
          <w:lang w:val="en-IN"/>
        </w:rPr>
      </w:pPr>
      <w:r>
        <w:rPr>
          <w:rFonts w:hint="default"/>
          <w:lang w:val="en-IN"/>
        </w:rPr>
        <w:t xml:space="preserve">  Number of XADCs:                               0 out of       1    0%</w:t>
      </w:r>
    </w:p>
    <w:p>
      <w:pPr>
        <w:rPr>
          <w:rFonts w:hint="default"/>
          <w:lang w:val="en-IN"/>
        </w:rPr>
      </w:pPr>
    </w:p>
    <w:p>
      <w:pPr>
        <w:rPr>
          <w:rFonts w:hint="default"/>
          <w:lang w:val="en-IN"/>
        </w:rPr>
      </w:pPr>
    </w:p>
    <w:p>
      <w:pPr>
        <w:rPr>
          <w:rFonts w:hint="default"/>
          <w:lang w:val="en-IN"/>
        </w:rPr>
      </w:pPr>
      <w:r>
        <w:rPr>
          <w:rFonts w:hint="default"/>
          <w:lang w:val="en-IN"/>
        </w:rPr>
        <w:t xml:space="preserve">Overall effort level (-ol):   High </w:t>
      </w:r>
    </w:p>
    <w:p>
      <w:pPr>
        <w:rPr>
          <w:rFonts w:hint="default"/>
          <w:lang w:val="en-IN"/>
        </w:rPr>
      </w:pPr>
      <w:r>
        <w:rPr>
          <w:rFonts w:hint="default"/>
          <w:lang w:val="en-IN"/>
        </w:rPr>
        <w:t xml:space="preserve">Router effort level (-rl):    High </w:t>
      </w:r>
    </w:p>
    <w:p>
      <w:pPr>
        <w:rPr>
          <w:rFonts w:hint="default"/>
          <w:lang w:val="en-IN"/>
        </w:rPr>
      </w:pPr>
    </w:p>
    <w:p>
      <w:pPr>
        <w:rPr>
          <w:rFonts w:hint="default"/>
          <w:lang w:val="en-IN"/>
        </w:rPr>
      </w:pPr>
      <w:r>
        <w:rPr>
          <w:rFonts w:hint="default"/>
          <w:lang w:val="en-IN"/>
        </w:rPr>
        <w:t xml:space="preserve">Starting initial Timing Analysis.  REAL time: 6 secs </w:t>
      </w:r>
    </w:p>
    <w:p>
      <w:pPr>
        <w:rPr>
          <w:rFonts w:hint="default"/>
          <w:lang w:val="en-IN"/>
        </w:rPr>
      </w:pPr>
      <w:r>
        <w:rPr>
          <w:rFonts w:hint="default"/>
          <w:lang w:val="en-IN"/>
        </w:rPr>
        <w:t xml:space="preserve">Finished initial Timing Analysis.  REAL time: 6 secs </w:t>
      </w:r>
    </w:p>
    <w:p>
      <w:pPr>
        <w:rPr>
          <w:rFonts w:hint="default"/>
          <w:lang w:val="en-IN"/>
        </w:rPr>
      </w:pPr>
    </w:p>
    <w:p>
      <w:pPr>
        <w:rPr>
          <w:rFonts w:hint="default"/>
          <w:lang w:val="en-IN"/>
        </w:rPr>
      </w:pPr>
      <w:r>
        <w:rPr>
          <w:rFonts w:hint="default"/>
          <w:lang w:val="en-IN"/>
        </w:rPr>
        <w:t>WARNING:Par:288 - The signal top3/Mram_data_out21_RAMD_D1_O has no load.  PAR will not attempt to route this signal.</w:t>
      </w:r>
    </w:p>
    <w:p>
      <w:pPr>
        <w:rPr>
          <w:rFonts w:hint="default"/>
          <w:lang w:val="en-IN"/>
        </w:rPr>
      </w:pPr>
      <w:r>
        <w:rPr>
          <w:rFonts w:hint="default"/>
          <w:lang w:val="en-IN"/>
        </w:rPr>
        <w:t>Starting Router</w:t>
      </w:r>
    </w:p>
    <w:p>
      <w:pPr>
        <w:rPr>
          <w:rFonts w:hint="default"/>
          <w:lang w:val="en-IN"/>
        </w:rPr>
      </w:pPr>
    </w:p>
    <w:p>
      <w:pPr>
        <w:rPr>
          <w:rFonts w:hint="default"/>
          <w:lang w:val="en-IN"/>
        </w:rPr>
      </w:pPr>
    </w:p>
    <w:p>
      <w:pPr>
        <w:rPr>
          <w:rFonts w:hint="default"/>
          <w:lang w:val="en-IN"/>
        </w:rPr>
      </w:pPr>
      <w:r>
        <w:rPr>
          <w:rFonts w:hint="default"/>
          <w:lang w:val="en-IN"/>
        </w:rPr>
        <w:t xml:space="preserve">Phase  1  : 216 unrouted;      REAL time: 7 secs </w:t>
      </w:r>
    </w:p>
    <w:p>
      <w:pPr>
        <w:rPr>
          <w:rFonts w:hint="default"/>
          <w:lang w:val="en-IN"/>
        </w:rPr>
      </w:pPr>
    </w:p>
    <w:p>
      <w:pPr>
        <w:rPr>
          <w:rFonts w:hint="default"/>
          <w:lang w:val="en-IN"/>
        </w:rPr>
      </w:pPr>
      <w:r>
        <w:rPr>
          <w:rFonts w:hint="default"/>
          <w:lang w:val="en-IN"/>
        </w:rPr>
        <w:t xml:space="preserve">Phase  2  : 186 unrouted;      REAL time: 7 secs </w:t>
      </w:r>
    </w:p>
    <w:p>
      <w:pPr>
        <w:rPr>
          <w:rFonts w:hint="default"/>
          <w:lang w:val="en-IN"/>
        </w:rPr>
      </w:pPr>
    </w:p>
    <w:p>
      <w:pPr>
        <w:rPr>
          <w:rFonts w:hint="default"/>
          <w:lang w:val="en-IN"/>
        </w:rPr>
      </w:pPr>
      <w:r>
        <w:rPr>
          <w:rFonts w:hint="default"/>
          <w:lang w:val="en-IN"/>
        </w:rPr>
        <w:t xml:space="preserve">Phase  3  : 35 unrouted;      REAL time: 7 secs </w:t>
      </w:r>
    </w:p>
    <w:p>
      <w:pPr>
        <w:rPr>
          <w:rFonts w:hint="default"/>
          <w:lang w:val="en-IN"/>
        </w:rPr>
      </w:pPr>
    </w:p>
    <w:p>
      <w:pPr>
        <w:rPr>
          <w:rFonts w:hint="default"/>
          <w:lang w:val="en-IN"/>
        </w:rPr>
      </w:pPr>
      <w:r>
        <w:rPr>
          <w:rFonts w:hint="default"/>
          <w:lang w:val="en-IN"/>
        </w:rPr>
        <w:t xml:space="preserve">Phase  4  : 35 unrouted; (Par is working to improve performance)     REAL time: 9 secs </w:t>
      </w:r>
    </w:p>
    <w:p>
      <w:pPr>
        <w:rPr>
          <w:rFonts w:hint="default"/>
          <w:lang w:val="en-IN"/>
        </w:rPr>
      </w:pPr>
    </w:p>
    <w:p>
      <w:pPr>
        <w:rPr>
          <w:rFonts w:hint="default"/>
          <w:lang w:val="en-IN"/>
        </w:rPr>
      </w:pPr>
      <w:r>
        <w:rPr>
          <w:rFonts w:hint="default"/>
          <w:lang w:val="en-IN"/>
        </w:rPr>
        <w:t>Updating file: fifo_mem.ncd with current fully routed design.</w:t>
      </w:r>
    </w:p>
    <w:p>
      <w:pPr>
        <w:rPr>
          <w:rFonts w:hint="default"/>
          <w:lang w:val="en-IN"/>
        </w:rPr>
      </w:pPr>
    </w:p>
    <w:p>
      <w:pPr>
        <w:rPr>
          <w:rFonts w:hint="default"/>
          <w:lang w:val="en-IN"/>
        </w:rPr>
      </w:pPr>
      <w:r>
        <w:rPr>
          <w:rFonts w:hint="default"/>
          <w:lang w:val="en-IN"/>
        </w:rPr>
        <w:t xml:space="preserve">Phase  5  : 0 unrouted; (Par is working to improve performance)     REAL time: 10 secs </w:t>
      </w:r>
    </w:p>
    <w:p>
      <w:pPr>
        <w:rPr>
          <w:rFonts w:hint="default"/>
          <w:lang w:val="en-IN"/>
        </w:rPr>
      </w:pPr>
    </w:p>
    <w:p>
      <w:pPr>
        <w:rPr>
          <w:rFonts w:hint="default"/>
          <w:lang w:val="en-IN"/>
        </w:rPr>
      </w:pPr>
      <w:r>
        <w:rPr>
          <w:rFonts w:hint="default"/>
          <w:lang w:val="en-IN"/>
        </w:rPr>
        <w:t xml:space="preserve">Phase  6  : 0 unrouted; (Par is working to improve performance)     REAL time: 10 secs </w:t>
      </w:r>
    </w:p>
    <w:p>
      <w:pPr>
        <w:rPr>
          <w:rFonts w:hint="default"/>
          <w:lang w:val="en-IN"/>
        </w:rPr>
      </w:pPr>
    </w:p>
    <w:p>
      <w:pPr>
        <w:rPr>
          <w:rFonts w:hint="default"/>
          <w:lang w:val="en-IN"/>
        </w:rPr>
      </w:pPr>
      <w:r>
        <w:rPr>
          <w:rFonts w:hint="default"/>
          <w:lang w:val="en-IN"/>
        </w:rPr>
        <w:t xml:space="preserve">Phase  7  : 0 unrouted; (Par is working to improve performance)     REAL time: 10 secs </w:t>
      </w:r>
    </w:p>
    <w:p>
      <w:pPr>
        <w:rPr>
          <w:rFonts w:hint="default"/>
          <w:lang w:val="en-IN"/>
        </w:rPr>
      </w:pPr>
    </w:p>
    <w:p>
      <w:pPr>
        <w:rPr>
          <w:rFonts w:hint="default"/>
          <w:lang w:val="en-IN"/>
        </w:rPr>
      </w:pPr>
      <w:r>
        <w:rPr>
          <w:rFonts w:hint="default"/>
          <w:lang w:val="en-IN"/>
        </w:rPr>
        <w:t xml:space="preserve">Phase  8  : 0 unrouted; (Par is working to improve performance)     REAL time: 10 secs </w:t>
      </w:r>
    </w:p>
    <w:p>
      <w:pPr>
        <w:rPr>
          <w:rFonts w:hint="default"/>
          <w:lang w:val="en-IN"/>
        </w:rPr>
      </w:pPr>
    </w:p>
    <w:p>
      <w:pPr>
        <w:rPr>
          <w:rFonts w:hint="default"/>
          <w:lang w:val="en-IN"/>
        </w:rPr>
      </w:pPr>
      <w:r>
        <w:rPr>
          <w:rFonts w:hint="default"/>
          <w:lang w:val="en-IN"/>
        </w:rPr>
        <w:t xml:space="preserve">Phase  9  : 0 unrouted; (Par is working to improve performance)     REAL time: 10 secs </w:t>
      </w:r>
    </w:p>
    <w:p>
      <w:pPr>
        <w:rPr>
          <w:rFonts w:hint="default"/>
          <w:lang w:val="en-IN"/>
        </w:rPr>
      </w:pPr>
      <w:r>
        <w:rPr>
          <w:rFonts w:hint="default"/>
          <w:lang w:val="en-IN"/>
        </w:rPr>
        <w:t xml:space="preserve">Total REAL time to Router completion: 10 secs </w:t>
      </w:r>
    </w:p>
    <w:p>
      <w:pPr>
        <w:rPr>
          <w:rFonts w:hint="default"/>
          <w:lang w:val="en-IN"/>
        </w:rPr>
      </w:pPr>
      <w:r>
        <w:rPr>
          <w:rFonts w:hint="default"/>
          <w:lang w:val="en-IN"/>
        </w:rPr>
        <w:t xml:space="preserve">Total CPU time to Router completion: 7 secs </w:t>
      </w:r>
    </w:p>
    <w:p>
      <w:pPr>
        <w:rPr>
          <w:rFonts w:hint="default"/>
          <w:lang w:val="en-IN"/>
        </w:rPr>
      </w:pPr>
    </w:p>
    <w:p>
      <w:pPr>
        <w:rPr>
          <w:rFonts w:hint="default"/>
          <w:lang w:val="en-IN"/>
        </w:rPr>
      </w:pPr>
      <w:r>
        <w:rPr>
          <w:rFonts w:hint="default"/>
          <w:lang w:val="en-IN"/>
        </w:rPr>
        <w:t>Partition Implementation Status</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 xml:space="preserve">  No Partitions were found in this design.</w:t>
      </w:r>
    </w:p>
    <w:p>
      <w:pPr>
        <w:rPr>
          <w:rFonts w:hint="default"/>
          <w:lang w:val="en-IN"/>
        </w:rPr>
      </w:pP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Generating "PAR" statistics.</w:t>
      </w:r>
    </w:p>
    <w:p>
      <w:pPr>
        <w:rPr>
          <w:rFonts w:hint="default"/>
          <w:lang w:val="en-IN"/>
        </w:rPr>
      </w:pPr>
      <w:r>
        <w:rPr>
          <w:rFonts w:hint="default"/>
          <w:lang w:val="en-IN"/>
        </w:rPr>
        <w:t>INFO:Par:459 - The Clock Report is not displayed in the non timing-driven mode.</w:t>
      </w:r>
    </w:p>
    <w:p>
      <w:pPr>
        <w:rPr>
          <w:rFonts w:hint="default"/>
          <w:lang w:val="en-IN"/>
        </w:rPr>
      </w:pPr>
      <w:r>
        <w:rPr>
          <w:rFonts w:hint="default"/>
          <w:lang w:val="en-IN"/>
        </w:rPr>
        <w:t>Timing Score: 0 (Setup: 0, Hold: 0)</w:t>
      </w:r>
    </w:p>
    <w:p>
      <w:pPr>
        <w:rPr>
          <w:rFonts w:hint="default"/>
          <w:lang w:val="en-IN"/>
        </w:rPr>
      </w:pPr>
    </w:p>
    <w:p>
      <w:pPr>
        <w:rPr>
          <w:rFonts w:hint="default"/>
          <w:lang w:val="en-IN"/>
        </w:rPr>
      </w:pPr>
      <w:r>
        <w:rPr>
          <w:rFonts w:hint="default"/>
          <w:lang w:val="en-IN"/>
        </w:rPr>
        <w:t>Asterisk (*) preceding a constraint indicates it was not met.</w:t>
      </w:r>
    </w:p>
    <w:p>
      <w:pPr>
        <w:rPr>
          <w:rFonts w:hint="default"/>
          <w:lang w:val="en-IN"/>
        </w:rPr>
      </w:pPr>
      <w:r>
        <w:rPr>
          <w:rFonts w:hint="default"/>
          <w:lang w:val="en-IN"/>
        </w:rPr>
        <w:t xml:space="preserve">   This may be due to a setup or hold violation.</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 xml:space="preserve">  Constraint                                |    Check    | Worst Case |  Best Case | Timing |   Timing   </w:t>
      </w:r>
    </w:p>
    <w:p>
      <w:pPr>
        <w:rPr>
          <w:rFonts w:hint="default"/>
          <w:lang w:val="en-IN"/>
        </w:rPr>
      </w:pPr>
      <w:r>
        <w:rPr>
          <w:rFonts w:hint="default"/>
          <w:lang w:val="en-IN"/>
        </w:rPr>
        <w:t xml:space="preserve">                                            |             |    Slack   | Achievable | Errors |    Score   </w:t>
      </w:r>
    </w:p>
    <w:p>
      <w:pPr>
        <w:rPr>
          <w:rFonts w:hint="default"/>
          <w:lang w:val="en-IN"/>
        </w:rPr>
      </w:pPr>
      <w:r>
        <w:rPr>
          <w:rFonts w:hint="default"/>
          <w:lang w:val="en-IN"/>
        </w:rPr>
        <w:t>----------------------------------------------------------------------------------------------------------</w:t>
      </w:r>
    </w:p>
    <w:p>
      <w:pPr>
        <w:rPr>
          <w:rFonts w:hint="default"/>
          <w:lang w:val="en-IN"/>
        </w:rPr>
      </w:pPr>
      <w:r>
        <w:rPr>
          <w:rFonts w:hint="default"/>
          <w:lang w:val="en-IN"/>
        </w:rPr>
        <w:t xml:space="preserve">  Autotimespec constraint for clock net clk | SETUP       |         N/A|     2.446ns|     N/A|           0</w:t>
      </w:r>
    </w:p>
    <w:p>
      <w:pPr>
        <w:rPr>
          <w:rFonts w:hint="default"/>
          <w:lang w:val="en-IN"/>
        </w:rPr>
      </w:pPr>
      <w:r>
        <w:rPr>
          <w:rFonts w:hint="default"/>
          <w:lang w:val="en-IN"/>
        </w:rPr>
        <w:t xml:space="preserve">  _BUFGP                                    | HOLD        |     0.092ns|            |       0|           0</w:t>
      </w:r>
    </w:p>
    <w:p>
      <w:pPr>
        <w:rPr>
          <w:rFonts w:hint="default"/>
          <w:lang w:val="en-IN"/>
        </w:rPr>
      </w:pPr>
      <w:r>
        <w:rPr>
          <w:rFonts w:hint="default"/>
          <w:lang w:val="en-IN"/>
        </w:rPr>
        <w:t>----------------------------------------------------------------------------------------------------------</w:t>
      </w:r>
    </w:p>
    <w:p>
      <w:pPr>
        <w:rPr>
          <w:rFonts w:hint="default"/>
          <w:lang w:val="en-IN"/>
        </w:rPr>
      </w:pPr>
    </w:p>
    <w:p>
      <w:pPr>
        <w:rPr>
          <w:rFonts w:hint="default"/>
          <w:lang w:val="en-IN"/>
        </w:rPr>
      </w:pPr>
    </w:p>
    <w:p>
      <w:pPr>
        <w:rPr>
          <w:rFonts w:hint="default"/>
          <w:lang w:val="en-IN"/>
        </w:rPr>
      </w:pPr>
      <w:r>
        <w:rPr>
          <w:rFonts w:hint="default"/>
          <w:lang w:val="en-IN"/>
        </w:rPr>
        <w:t>All constraints were met.</w:t>
      </w:r>
    </w:p>
    <w:p>
      <w:pPr>
        <w:rPr>
          <w:rFonts w:hint="default"/>
          <w:lang w:val="en-IN"/>
        </w:rPr>
      </w:pPr>
      <w:r>
        <w:rPr>
          <w:rFonts w:hint="default"/>
          <w:lang w:val="en-IN"/>
        </w:rPr>
        <w:t xml:space="preserve">INFO:Timing:2761 - N/A entries in the Constraints List may indicate that the </w:t>
      </w:r>
    </w:p>
    <w:p>
      <w:pPr>
        <w:rPr>
          <w:rFonts w:hint="default"/>
          <w:lang w:val="en-IN"/>
        </w:rPr>
      </w:pPr>
      <w:r>
        <w:rPr>
          <w:rFonts w:hint="default"/>
          <w:lang w:val="en-IN"/>
        </w:rPr>
        <w:t xml:space="preserve">   constraint is not analyzed due to the following: No paths covered by this </w:t>
      </w:r>
    </w:p>
    <w:p>
      <w:pPr>
        <w:rPr>
          <w:rFonts w:hint="default"/>
          <w:lang w:val="en-IN"/>
        </w:rPr>
      </w:pPr>
      <w:r>
        <w:rPr>
          <w:rFonts w:hint="default"/>
          <w:lang w:val="en-IN"/>
        </w:rPr>
        <w:t xml:space="preserve">   constraint; Other constraints intersect with this constraint; or This </w:t>
      </w:r>
    </w:p>
    <w:p>
      <w:pPr>
        <w:rPr>
          <w:rFonts w:hint="default"/>
          <w:lang w:val="en-IN"/>
        </w:rPr>
      </w:pPr>
      <w:r>
        <w:rPr>
          <w:rFonts w:hint="default"/>
          <w:lang w:val="en-IN"/>
        </w:rPr>
        <w:t xml:space="preserve">   constraint was disabled by a Path Tracing Control. Please run the Timespec </w:t>
      </w:r>
    </w:p>
    <w:p>
      <w:pPr>
        <w:rPr>
          <w:rFonts w:hint="default"/>
          <w:lang w:val="en-IN"/>
        </w:rPr>
      </w:pPr>
      <w:r>
        <w:rPr>
          <w:rFonts w:hint="default"/>
          <w:lang w:val="en-IN"/>
        </w:rPr>
        <w:t xml:space="preserve">   Interaction Report (TSI) via command line (trce tsi) or Timing Analyzer GUI.</w:t>
      </w:r>
    </w:p>
    <w:p>
      <w:pPr>
        <w:rPr>
          <w:rFonts w:hint="default"/>
          <w:lang w:val="en-IN"/>
        </w:rPr>
      </w:pPr>
    </w:p>
    <w:p>
      <w:pPr>
        <w:rPr>
          <w:rFonts w:hint="default"/>
          <w:lang w:val="en-IN"/>
        </w:rPr>
      </w:pPr>
    </w:p>
    <w:p>
      <w:pPr>
        <w:rPr>
          <w:rFonts w:hint="default"/>
          <w:lang w:val="en-IN"/>
        </w:rPr>
      </w:pPr>
      <w:r>
        <w:rPr>
          <w:rFonts w:hint="default"/>
          <w:lang w:val="en-IN"/>
        </w:rPr>
        <w:t>Generating Pad Report.</w:t>
      </w:r>
    </w:p>
    <w:p>
      <w:pPr>
        <w:rPr>
          <w:rFonts w:hint="default"/>
          <w:lang w:val="en-IN"/>
        </w:rPr>
      </w:pPr>
    </w:p>
    <w:p>
      <w:pPr>
        <w:rPr>
          <w:rFonts w:hint="default"/>
          <w:lang w:val="en-IN"/>
        </w:rPr>
      </w:pPr>
      <w:r>
        <w:rPr>
          <w:rFonts w:hint="default"/>
          <w:lang w:val="en-IN"/>
        </w:rPr>
        <w:t>All signals are completely routed.</w:t>
      </w:r>
    </w:p>
    <w:p>
      <w:pPr>
        <w:rPr>
          <w:rFonts w:hint="default"/>
          <w:lang w:val="en-IN"/>
        </w:rPr>
      </w:pPr>
    </w:p>
    <w:p>
      <w:pPr>
        <w:rPr>
          <w:rFonts w:hint="default"/>
          <w:lang w:val="en-IN"/>
        </w:rPr>
      </w:pPr>
      <w:r>
        <w:rPr>
          <w:rFonts w:hint="default"/>
          <w:lang w:val="en-IN"/>
        </w:rPr>
        <w:t>WARNING:Par:283 - There are 1 loadless signals in this design. This design will cause Bitgen to issue DRC warnings.</w:t>
      </w:r>
    </w:p>
    <w:p>
      <w:pPr>
        <w:rPr>
          <w:rFonts w:hint="default"/>
          <w:lang w:val="en-IN"/>
        </w:rPr>
      </w:pPr>
    </w:p>
    <w:p>
      <w:pPr>
        <w:rPr>
          <w:rFonts w:hint="default"/>
          <w:lang w:val="en-IN"/>
        </w:rPr>
      </w:pPr>
      <w:r>
        <w:rPr>
          <w:rFonts w:hint="default"/>
          <w:lang w:val="en-IN"/>
        </w:rPr>
        <w:t xml:space="preserve">Total REAL time to PAR completion: 10 secs </w:t>
      </w:r>
    </w:p>
    <w:p>
      <w:pPr>
        <w:rPr>
          <w:rFonts w:hint="default"/>
          <w:lang w:val="en-IN"/>
        </w:rPr>
      </w:pPr>
      <w:r>
        <w:rPr>
          <w:rFonts w:hint="default"/>
          <w:lang w:val="en-IN"/>
        </w:rPr>
        <w:t xml:space="preserve">Total CPU time to PAR completion: 7 secs </w:t>
      </w:r>
    </w:p>
    <w:p>
      <w:pPr>
        <w:rPr>
          <w:rFonts w:hint="default"/>
          <w:lang w:val="en-IN"/>
        </w:rPr>
      </w:pPr>
    </w:p>
    <w:p>
      <w:pPr>
        <w:rPr>
          <w:rFonts w:hint="default"/>
          <w:lang w:val="en-IN"/>
        </w:rPr>
      </w:pPr>
      <w:r>
        <w:rPr>
          <w:rFonts w:hint="default"/>
          <w:lang w:val="en-IN"/>
        </w:rPr>
        <w:t>Peak Memory Usage:  666 MB</w:t>
      </w:r>
    </w:p>
    <w:p>
      <w:pPr>
        <w:rPr>
          <w:rFonts w:hint="default"/>
          <w:lang w:val="en-IN"/>
        </w:rPr>
      </w:pPr>
    </w:p>
    <w:p>
      <w:pPr>
        <w:rPr>
          <w:rFonts w:hint="default"/>
          <w:lang w:val="en-IN"/>
        </w:rPr>
      </w:pPr>
      <w:r>
        <w:rPr>
          <w:rFonts w:hint="default"/>
          <w:lang w:val="en-IN"/>
        </w:rPr>
        <w:t>Placer: Placement generated during map.</w:t>
      </w:r>
    </w:p>
    <w:p>
      <w:pPr>
        <w:rPr>
          <w:rFonts w:hint="default"/>
          <w:lang w:val="en-IN"/>
        </w:rPr>
      </w:pPr>
      <w:r>
        <w:rPr>
          <w:rFonts w:hint="default"/>
          <w:lang w:val="en-IN"/>
        </w:rPr>
        <w:t>Routing: Completed - No errors found.</w:t>
      </w:r>
    </w:p>
    <w:p>
      <w:pPr>
        <w:rPr>
          <w:rFonts w:hint="default"/>
          <w:lang w:val="en-IN"/>
        </w:rPr>
      </w:pPr>
    </w:p>
    <w:p>
      <w:pPr>
        <w:rPr>
          <w:rFonts w:hint="default"/>
          <w:lang w:val="en-IN"/>
        </w:rPr>
      </w:pPr>
      <w:r>
        <w:rPr>
          <w:rFonts w:hint="default"/>
          <w:lang w:val="en-IN"/>
        </w:rPr>
        <w:t>Number of error messages: 0</w:t>
      </w:r>
    </w:p>
    <w:p>
      <w:pPr>
        <w:rPr>
          <w:rFonts w:hint="default"/>
          <w:lang w:val="en-IN"/>
        </w:rPr>
      </w:pPr>
      <w:r>
        <w:rPr>
          <w:rFonts w:hint="default"/>
          <w:lang w:val="en-IN"/>
        </w:rPr>
        <w:t>Number of warning messages: 3</w:t>
      </w:r>
    </w:p>
    <w:p>
      <w:pPr>
        <w:rPr>
          <w:rFonts w:hint="default"/>
          <w:lang w:val="en-IN"/>
        </w:rPr>
      </w:pPr>
      <w:r>
        <w:rPr>
          <w:rFonts w:hint="default"/>
          <w:lang w:val="en-IN"/>
        </w:rPr>
        <w:t>Number of info messages: 2</w:t>
      </w:r>
    </w:p>
    <w:p>
      <w:pPr>
        <w:rPr>
          <w:rFonts w:hint="default"/>
          <w:lang w:val="en-IN"/>
        </w:rPr>
      </w:pPr>
    </w:p>
    <w:p>
      <w:pPr>
        <w:rPr>
          <w:rFonts w:hint="default"/>
          <w:lang w:val="en-IN"/>
        </w:rPr>
      </w:pPr>
      <w:r>
        <w:rPr>
          <w:rFonts w:hint="default"/>
          <w:lang w:val="en-IN"/>
        </w:rPr>
        <w:t>Writing design to file fifo_mem.ncd</w:t>
      </w: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PAR done!</w:t>
      </w:r>
    </w:p>
    <w:p>
      <w:pPr>
        <w:rPr>
          <w:rFonts w:hint="default"/>
          <w:lang w:val="en-IN"/>
        </w:rPr>
      </w:pPr>
    </w:p>
    <w:p>
      <w:pPr>
        <w:rPr>
          <w:rFonts w:hint="default"/>
          <w:lang w:val="en-IN"/>
        </w:rPr>
      </w:pPr>
    </w:p>
    <w:p>
      <w:pPr>
        <w:rPr>
          <w:rFonts w:hint="default"/>
          <w:b/>
          <w:bCs/>
          <w:sz w:val="32"/>
          <w:szCs w:val="32"/>
          <w:u w:val="single"/>
          <w:lang w:val="en-IN"/>
        </w:rPr>
      </w:pPr>
      <w:r>
        <w:rPr>
          <w:rFonts w:hint="default"/>
          <w:b/>
          <w:bCs/>
          <w:sz w:val="32"/>
          <w:szCs w:val="32"/>
          <w:u w:val="single"/>
          <w:lang w:val="en-IN"/>
        </w:rPr>
        <w:t xml:space="preserve">POST PAR STATIC TIMING REPORT : </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Release 14.7 Trace  (nt64)</w:t>
      </w:r>
    </w:p>
    <w:p>
      <w:pPr>
        <w:rPr>
          <w:rFonts w:hint="default"/>
          <w:lang w:val="en-IN"/>
        </w:rPr>
      </w:pPr>
      <w:r>
        <w:rPr>
          <w:rFonts w:hint="default"/>
          <w:lang w:val="en-IN"/>
        </w:rPr>
        <w:t>Copyright (c) 1995-2013 Xilinx, Inc.  All rights reserved.</w:t>
      </w:r>
    </w:p>
    <w:p>
      <w:pPr>
        <w:rPr>
          <w:rFonts w:hint="default"/>
          <w:lang w:val="en-IN"/>
        </w:rPr>
      </w:pPr>
    </w:p>
    <w:p>
      <w:pPr>
        <w:rPr>
          <w:rFonts w:hint="default"/>
          <w:lang w:val="en-IN"/>
        </w:rPr>
      </w:pPr>
      <w:r>
        <w:rPr>
          <w:rFonts w:hint="default"/>
          <w:lang w:val="en-IN"/>
        </w:rPr>
        <w:t>C:\Xilinx\14.7\ISE_DS\ISE\bin\nt64\unwrapped\trce.exe -intstyle ise -v 3 -s 3</w:t>
      </w:r>
    </w:p>
    <w:p>
      <w:pPr>
        <w:rPr>
          <w:rFonts w:hint="default"/>
          <w:lang w:val="en-IN"/>
        </w:rPr>
      </w:pPr>
      <w:r>
        <w:rPr>
          <w:rFonts w:hint="default"/>
          <w:lang w:val="en-IN"/>
        </w:rPr>
        <w:t>-n 3 -fastpaths -xml fifo_mem.twx fifo_mem.ncd -o fifo_mem.twr fifo_mem.pcf</w:t>
      </w:r>
    </w:p>
    <w:p>
      <w:pPr>
        <w:rPr>
          <w:rFonts w:hint="default"/>
          <w:lang w:val="en-IN"/>
        </w:rPr>
      </w:pPr>
    </w:p>
    <w:p>
      <w:pPr>
        <w:rPr>
          <w:rFonts w:hint="default"/>
          <w:lang w:val="en-IN"/>
        </w:rPr>
      </w:pPr>
      <w:r>
        <w:rPr>
          <w:rFonts w:hint="default"/>
          <w:lang w:val="en-IN"/>
        </w:rPr>
        <w:t>Design file:              fifo_mem.ncd</w:t>
      </w:r>
    </w:p>
    <w:p>
      <w:pPr>
        <w:rPr>
          <w:rFonts w:hint="default"/>
          <w:lang w:val="en-IN"/>
        </w:rPr>
      </w:pPr>
      <w:r>
        <w:rPr>
          <w:rFonts w:hint="default"/>
          <w:lang w:val="en-IN"/>
        </w:rPr>
        <w:t>Physical constraint file: fifo_mem.pcf</w:t>
      </w:r>
    </w:p>
    <w:p>
      <w:pPr>
        <w:rPr>
          <w:rFonts w:hint="default"/>
          <w:lang w:val="en-IN"/>
        </w:rPr>
      </w:pPr>
      <w:r>
        <w:rPr>
          <w:rFonts w:hint="default"/>
          <w:lang w:val="en-IN"/>
        </w:rPr>
        <w:t>Device,package,speed:     xc7a100t,csg324,C,-3 (PRODUCTION 1.10 2013-10-13)</w:t>
      </w:r>
    </w:p>
    <w:p>
      <w:pPr>
        <w:rPr>
          <w:rFonts w:hint="default"/>
          <w:lang w:val="en-IN"/>
        </w:rPr>
      </w:pPr>
      <w:r>
        <w:rPr>
          <w:rFonts w:hint="default"/>
          <w:lang w:val="en-IN"/>
        </w:rPr>
        <w:t>Report level:             verbose report</w:t>
      </w: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 xml:space="preserve">Environment Variable      Effect </w:t>
      </w:r>
    </w:p>
    <w:p>
      <w:pPr>
        <w:rPr>
          <w:rFonts w:hint="default"/>
          <w:lang w:val="en-IN"/>
        </w:rPr>
      </w:pPr>
      <w:r>
        <w:rPr>
          <w:rFonts w:hint="default"/>
          <w:lang w:val="en-IN"/>
        </w:rPr>
        <w:t xml:space="preserve">--------------------      ------ </w:t>
      </w:r>
    </w:p>
    <w:p>
      <w:pPr>
        <w:rPr>
          <w:rFonts w:hint="default"/>
          <w:lang w:val="en-IN"/>
        </w:rPr>
      </w:pPr>
      <w:r>
        <w:rPr>
          <w:rFonts w:hint="default"/>
          <w:lang w:val="en-IN"/>
        </w:rPr>
        <w:t>NONE                      No environment variables were set</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INFO:Timing:2698 - No timing constraints found, doing default enumeration.</w:t>
      </w:r>
    </w:p>
    <w:p>
      <w:pPr>
        <w:rPr>
          <w:rFonts w:hint="default"/>
          <w:lang w:val="en-IN"/>
        </w:rPr>
      </w:pPr>
      <w:r>
        <w:rPr>
          <w:rFonts w:hint="default"/>
          <w:lang w:val="en-IN"/>
        </w:rPr>
        <w:t>INFO:Timing:3412 - To improve timing, see the Timing Closure User Guide (UG612).</w:t>
      </w:r>
    </w:p>
    <w:p>
      <w:pPr>
        <w:rPr>
          <w:rFonts w:hint="default"/>
          <w:lang w:val="en-IN"/>
        </w:rPr>
      </w:pPr>
      <w:r>
        <w:rPr>
          <w:rFonts w:hint="default"/>
          <w:lang w:val="en-IN"/>
        </w:rPr>
        <w:t xml:space="preserve">INFO:Timing:2752 - To get complete path coverage, use the unconstrained paths </w:t>
      </w:r>
    </w:p>
    <w:p>
      <w:pPr>
        <w:rPr>
          <w:rFonts w:hint="default"/>
          <w:lang w:val="en-IN"/>
        </w:rPr>
      </w:pPr>
      <w:r>
        <w:rPr>
          <w:rFonts w:hint="default"/>
          <w:lang w:val="en-IN"/>
        </w:rPr>
        <w:t xml:space="preserve">   option. All paths that are not constrained will be reported in the </w:t>
      </w:r>
    </w:p>
    <w:p>
      <w:pPr>
        <w:rPr>
          <w:rFonts w:hint="default"/>
          <w:lang w:val="en-IN"/>
        </w:rPr>
      </w:pPr>
      <w:r>
        <w:rPr>
          <w:rFonts w:hint="default"/>
          <w:lang w:val="en-IN"/>
        </w:rPr>
        <w:t xml:space="preserve">   unconstrained paths section(s) of the report.</w:t>
      </w:r>
    </w:p>
    <w:p>
      <w:pPr>
        <w:rPr>
          <w:rFonts w:hint="default"/>
          <w:lang w:val="en-IN"/>
        </w:rPr>
      </w:pPr>
      <w:r>
        <w:rPr>
          <w:rFonts w:hint="default"/>
          <w:lang w:val="en-IN"/>
        </w:rPr>
        <w:t xml:space="preserve">INFO:Timing:3339 - The clock-to-out numbers in this timing report are based on </w:t>
      </w:r>
    </w:p>
    <w:p>
      <w:pPr>
        <w:rPr>
          <w:rFonts w:hint="default"/>
          <w:lang w:val="en-IN"/>
        </w:rPr>
      </w:pPr>
      <w:r>
        <w:rPr>
          <w:rFonts w:hint="default"/>
          <w:lang w:val="en-IN"/>
        </w:rPr>
        <w:t xml:space="preserve">   a 50 Ohm transmission line loading model.  For the details of this model, </w:t>
      </w:r>
    </w:p>
    <w:p>
      <w:pPr>
        <w:rPr>
          <w:rFonts w:hint="default"/>
          <w:lang w:val="en-IN"/>
        </w:rPr>
      </w:pPr>
      <w:r>
        <w:rPr>
          <w:rFonts w:hint="default"/>
          <w:lang w:val="en-IN"/>
        </w:rPr>
        <w:t xml:space="preserve">   and for more information on accounting for different loading conditions, </w:t>
      </w:r>
    </w:p>
    <w:p>
      <w:pPr>
        <w:rPr>
          <w:rFonts w:hint="default"/>
          <w:lang w:val="en-IN"/>
        </w:rPr>
      </w:pPr>
      <w:r>
        <w:rPr>
          <w:rFonts w:hint="default"/>
          <w:lang w:val="en-IN"/>
        </w:rPr>
        <w:t xml:space="preserve">   please see the device datasheet.</w:t>
      </w: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Data Sheet report:</w:t>
      </w:r>
    </w:p>
    <w:p>
      <w:pPr>
        <w:rPr>
          <w:rFonts w:hint="default"/>
          <w:lang w:val="en-IN"/>
        </w:rPr>
      </w:pPr>
      <w:r>
        <w:rPr>
          <w:rFonts w:hint="default"/>
          <w:lang w:val="en-IN"/>
        </w:rPr>
        <w:t>-----------------</w:t>
      </w:r>
    </w:p>
    <w:p>
      <w:pPr>
        <w:rPr>
          <w:rFonts w:hint="default"/>
          <w:lang w:val="en-IN"/>
        </w:rPr>
      </w:pPr>
      <w:r>
        <w:rPr>
          <w:rFonts w:hint="default"/>
          <w:lang w:val="en-IN"/>
        </w:rPr>
        <w:t>All values displayed in nanoseconds (ns)</w:t>
      </w:r>
    </w:p>
    <w:p>
      <w:pPr>
        <w:rPr>
          <w:rFonts w:hint="default"/>
          <w:lang w:val="en-IN"/>
        </w:rPr>
      </w:pPr>
    </w:p>
    <w:p>
      <w:pPr>
        <w:rPr>
          <w:rFonts w:hint="default"/>
          <w:lang w:val="en-IN"/>
        </w:rPr>
      </w:pPr>
      <w:r>
        <w:rPr>
          <w:rFonts w:hint="default"/>
          <w:lang w:val="en-IN"/>
        </w:rPr>
        <w:t>Setup/Hold to clock clk</w:t>
      </w:r>
    </w:p>
    <w:p>
      <w:pPr>
        <w:rPr>
          <w:rFonts w:hint="default"/>
          <w:lang w:val="en-IN"/>
        </w:rPr>
      </w:pPr>
      <w:r>
        <w:rPr>
          <w:rFonts w:hint="default"/>
          <w:lang w:val="en-IN"/>
        </w:rPr>
        <w:t>------------+------------+------------+------------+------------+------------------+--------+</w:t>
      </w:r>
    </w:p>
    <w:p>
      <w:pPr>
        <w:rPr>
          <w:rFonts w:hint="default"/>
          <w:lang w:val="en-IN"/>
        </w:rPr>
      </w:pPr>
      <w:r>
        <w:rPr>
          <w:rFonts w:hint="default"/>
          <w:lang w:val="en-IN"/>
        </w:rPr>
        <w:t xml:space="preserve">            |Max Setup to|  Process   |Max Hold to |  Process   |                  | Clock  |</w:t>
      </w:r>
    </w:p>
    <w:p>
      <w:pPr>
        <w:rPr>
          <w:rFonts w:hint="default"/>
          <w:lang w:val="en-IN"/>
        </w:rPr>
      </w:pPr>
      <w:r>
        <w:rPr>
          <w:rFonts w:hint="default"/>
          <w:lang w:val="en-IN"/>
        </w:rPr>
        <w:t>Source      | clk (edge) |   Corner   | clk (edge) |   Corner   |Internal Clock(s) | Phase  |</w:t>
      </w:r>
    </w:p>
    <w:p>
      <w:pPr>
        <w:rPr>
          <w:rFonts w:hint="default"/>
          <w:lang w:val="en-IN"/>
        </w:rPr>
      </w:pPr>
      <w:r>
        <w:rPr>
          <w:rFonts w:hint="default"/>
          <w:lang w:val="en-IN"/>
        </w:rPr>
        <w:t>------------+------------+------------+------------+------------+------------------+--------+</w:t>
      </w:r>
    </w:p>
    <w:p>
      <w:pPr>
        <w:rPr>
          <w:rFonts w:hint="default"/>
          <w:lang w:val="en-IN"/>
        </w:rPr>
      </w:pPr>
      <w:r>
        <w:rPr>
          <w:rFonts w:hint="default"/>
          <w:lang w:val="en-IN"/>
        </w:rPr>
        <w:t>data_in&lt;0&gt;  |   -0.478(R)|      FAST  |    2.609(R)|      SLOW  |clk_BUFGP         |   0.000|</w:t>
      </w:r>
    </w:p>
    <w:p>
      <w:pPr>
        <w:rPr>
          <w:rFonts w:hint="default"/>
          <w:lang w:val="en-IN"/>
        </w:rPr>
      </w:pPr>
      <w:r>
        <w:rPr>
          <w:rFonts w:hint="default"/>
          <w:lang w:val="en-IN"/>
        </w:rPr>
        <w:t>data_in&lt;1&gt;  |   -0.496(R)|      FAST  |    2.617(R)|      SLOW  |clk_BUFGP         |   0.000|</w:t>
      </w:r>
    </w:p>
    <w:p>
      <w:pPr>
        <w:rPr>
          <w:rFonts w:hint="default"/>
          <w:lang w:val="en-IN"/>
        </w:rPr>
      </w:pPr>
      <w:r>
        <w:rPr>
          <w:rFonts w:hint="default"/>
          <w:lang w:val="en-IN"/>
        </w:rPr>
        <w:t>data_in&lt;2&gt;  |   -0.569(R)|      FAST  |    2.748(R)|      SLOW  |clk_BUFGP         |   0.000|</w:t>
      </w:r>
    </w:p>
    <w:p>
      <w:pPr>
        <w:rPr>
          <w:rFonts w:hint="default"/>
          <w:lang w:val="en-IN"/>
        </w:rPr>
      </w:pPr>
      <w:r>
        <w:rPr>
          <w:rFonts w:hint="default"/>
          <w:lang w:val="en-IN"/>
        </w:rPr>
        <w:t>data_in&lt;3&gt;  |   -0.524(R)|      FAST  |    2.634(R)|      SLOW  |clk_BUFGP         |   0.000|</w:t>
      </w:r>
    </w:p>
    <w:p>
      <w:pPr>
        <w:rPr>
          <w:rFonts w:hint="default"/>
          <w:lang w:val="en-IN"/>
        </w:rPr>
      </w:pPr>
      <w:r>
        <w:rPr>
          <w:rFonts w:hint="default"/>
          <w:lang w:val="en-IN"/>
        </w:rPr>
        <w:t>data_in&lt;4&gt;  |   -0.554(R)|      FAST  |    2.680(R)|      SLOW  |clk_BUFGP         |   0.000|</w:t>
      </w:r>
    </w:p>
    <w:p>
      <w:pPr>
        <w:rPr>
          <w:rFonts w:hint="default"/>
          <w:lang w:val="en-IN"/>
        </w:rPr>
      </w:pPr>
      <w:r>
        <w:rPr>
          <w:rFonts w:hint="default"/>
          <w:lang w:val="en-IN"/>
        </w:rPr>
        <w:t>data_in&lt;5&gt;  |   -0.497(R)|      FAST  |    2.619(R)|      SLOW  |clk_BUFGP         |   0.000|</w:t>
      </w:r>
    </w:p>
    <w:p>
      <w:pPr>
        <w:rPr>
          <w:rFonts w:hint="default"/>
          <w:lang w:val="en-IN"/>
        </w:rPr>
      </w:pPr>
      <w:r>
        <w:rPr>
          <w:rFonts w:hint="default"/>
          <w:lang w:val="en-IN"/>
        </w:rPr>
        <w:t>data_in&lt;6&gt;  |   -0.401(R)|      FAST  |    2.655(R)|      SLOW  |clk_BUFGP         |   0.000|</w:t>
      </w:r>
    </w:p>
    <w:p>
      <w:pPr>
        <w:rPr>
          <w:rFonts w:hint="default"/>
          <w:lang w:val="en-IN"/>
        </w:rPr>
      </w:pPr>
      <w:r>
        <w:rPr>
          <w:rFonts w:hint="default"/>
          <w:lang w:val="en-IN"/>
        </w:rPr>
        <w:t>data_in&lt;7&gt;  |   -0.417(R)|      FAST  |    2.715(R)|      SLOW  |clk_BUFGP         |   0.000|</w:t>
      </w:r>
    </w:p>
    <w:p>
      <w:pPr>
        <w:rPr>
          <w:rFonts w:hint="default"/>
          <w:lang w:val="en-IN"/>
        </w:rPr>
      </w:pPr>
      <w:r>
        <w:rPr>
          <w:rFonts w:hint="default"/>
          <w:lang w:val="en-IN"/>
        </w:rPr>
        <w:t>rd          |   -0.003(R)|      FAST  |    2.304(R)|      SLOW  |clk_BUFGP         |   0.000|</w:t>
      </w:r>
    </w:p>
    <w:p>
      <w:pPr>
        <w:rPr>
          <w:rFonts w:hint="default"/>
          <w:lang w:val="en-IN"/>
        </w:rPr>
      </w:pPr>
      <w:r>
        <w:rPr>
          <w:rFonts w:hint="default"/>
          <w:lang w:val="en-IN"/>
        </w:rPr>
        <w:t>rst_n       |    0.057(R)|      FAST  |    1.793(R)|      SLOW  |clk_BUFGP         |   0.000|</w:t>
      </w:r>
    </w:p>
    <w:p>
      <w:pPr>
        <w:rPr>
          <w:rFonts w:hint="default"/>
          <w:lang w:val="en-IN"/>
        </w:rPr>
      </w:pPr>
      <w:r>
        <w:rPr>
          <w:rFonts w:hint="default"/>
          <w:lang w:val="en-IN"/>
        </w:rPr>
        <w:t>wr          |    0.639(R)|      FAST  |    2.009(R)|      SLOW  |clk_BUFGP         |   0.000|</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Clock clk to Pad</w:t>
      </w:r>
    </w:p>
    <w:p>
      <w:pPr>
        <w:rPr>
          <w:rFonts w:hint="default"/>
          <w:lang w:val="en-IN"/>
        </w:rPr>
      </w:pPr>
      <w:r>
        <w:rPr>
          <w:rFonts w:hint="default"/>
          <w:lang w:val="en-IN"/>
        </w:rPr>
        <w:t>--------------+-----------------+------------+-----------------+------------+------------------+--------+</w:t>
      </w:r>
    </w:p>
    <w:p>
      <w:pPr>
        <w:rPr>
          <w:rFonts w:hint="default"/>
          <w:lang w:val="en-IN"/>
        </w:rPr>
      </w:pPr>
      <w:r>
        <w:rPr>
          <w:rFonts w:hint="default"/>
          <w:lang w:val="en-IN"/>
        </w:rPr>
        <w:t xml:space="preserve">              |Max (slowest) clk|  Process   |Min (fastest) clk|  Process   |                  | Clock  |</w:t>
      </w:r>
    </w:p>
    <w:p>
      <w:pPr>
        <w:rPr>
          <w:rFonts w:hint="default"/>
          <w:lang w:val="en-IN"/>
        </w:rPr>
      </w:pPr>
      <w:r>
        <w:rPr>
          <w:rFonts w:hint="default"/>
          <w:lang w:val="en-IN"/>
        </w:rPr>
        <w:t>Destination   |  (edge) to PAD  |   Corner   |  (edge) to PAD  |   Corner   |Internal Clock(s) | Phase  |</w:t>
      </w:r>
    </w:p>
    <w:p>
      <w:pPr>
        <w:rPr>
          <w:rFonts w:hint="default"/>
          <w:lang w:val="en-IN"/>
        </w:rPr>
      </w:pPr>
      <w:r>
        <w:rPr>
          <w:rFonts w:hint="default"/>
          <w:lang w:val="en-IN"/>
        </w:rPr>
        <w:t>--------------+-----------------+------------+-----------------+------------+------------------+--------+</w:t>
      </w:r>
    </w:p>
    <w:p>
      <w:pPr>
        <w:rPr>
          <w:rFonts w:hint="default"/>
          <w:lang w:val="en-IN"/>
        </w:rPr>
      </w:pPr>
      <w:r>
        <w:rPr>
          <w:rFonts w:hint="default"/>
          <w:lang w:val="en-IN"/>
        </w:rPr>
        <w:t>data_out&lt;0&gt;   |         8.950(R)|      SLOW  |         3.639(R)|      FAST  |clk_BUFGP         |   0.000|</w:t>
      </w:r>
    </w:p>
    <w:p>
      <w:pPr>
        <w:rPr>
          <w:rFonts w:hint="default"/>
          <w:lang w:val="en-IN"/>
        </w:rPr>
      </w:pPr>
      <w:r>
        <w:rPr>
          <w:rFonts w:hint="default"/>
          <w:lang w:val="en-IN"/>
        </w:rPr>
        <w:t>data_out&lt;1&gt;   |         8.811(R)|      SLOW  |         3.554(R)|      FAST  |clk_BUFGP         |   0.000|</w:t>
      </w:r>
    </w:p>
    <w:p>
      <w:pPr>
        <w:rPr>
          <w:rFonts w:hint="default"/>
          <w:lang w:val="en-IN"/>
        </w:rPr>
      </w:pPr>
      <w:r>
        <w:rPr>
          <w:rFonts w:hint="default"/>
          <w:lang w:val="en-IN"/>
        </w:rPr>
        <w:t>data_out&lt;2&gt;   |         8.966(R)|      SLOW  |         3.562(R)|      FAST  |clk_BUFGP         |   0.000|</w:t>
      </w:r>
    </w:p>
    <w:p>
      <w:pPr>
        <w:rPr>
          <w:rFonts w:hint="default"/>
          <w:lang w:val="en-IN"/>
        </w:rPr>
      </w:pPr>
      <w:r>
        <w:rPr>
          <w:rFonts w:hint="default"/>
          <w:lang w:val="en-IN"/>
        </w:rPr>
        <w:t>data_out&lt;3&gt;   |         8.717(R)|      SLOW  |         3.451(R)|      FAST  |clk_BUFGP         |   0.000|</w:t>
      </w:r>
    </w:p>
    <w:p>
      <w:pPr>
        <w:rPr>
          <w:rFonts w:hint="default"/>
          <w:lang w:val="en-IN"/>
        </w:rPr>
      </w:pPr>
      <w:r>
        <w:rPr>
          <w:rFonts w:hint="default"/>
          <w:lang w:val="en-IN"/>
        </w:rPr>
        <w:t>data_out&lt;4&gt;   |         8.880(R)|      SLOW  |         3.511(R)|      FAST  |clk_BUFGP         |   0.000|</w:t>
      </w:r>
    </w:p>
    <w:p>
      <w:pPr>
        <w:rPr>
          <w:rFonts w:hint="default"/>
          <w:lang w:val="en-IN"/>
        </w:rPr>
      </w:pPr>
      <w:r>
        <w:rPr>
          <w:rFonts w:hint="default"/>
          <w:lang w:val="en-IN"/>
        </w:rPr>
        <w:t>data_out&lt;5&gt;   |         8.782(R)|      SLOW  |         3.466(R)|      FAST  |clk_BUFGP         |   0.000|</w:t>
      </w:r>
    </w:p>
    <w:p>
      <w:pPr>
        <w:rPr>
          <w:rFonts w:hint="default"/>
          <w:lang w:val="en-IN"/>
        </w:rPr>
      </w:pPr>
      <w:r>
        <w:rPr>
          <w:rFonts w:hint="default"/>
          <w:lang w:val="en-IN"/>
        </w:rPr>
        <w:t>data_out&lt;6&gt;   |         8.629(R)|      SLOW  |         3.421(R)|      FAST  |clk_BUFGP         |   0.000|</w:t>
      </w:r>
    </w:p>
    <w:p>
      <w:pPr>
        <w:rPr>
          <w:rFonts w:hint="default"/>
          <w:lang w:val="en-IN"/>
        </w:rPr>
      </w:pPr>
      <w:r>
        <w:rPr>
          <w:rFonts w:hint="default"/>
          <w:lang w:val="en-IN"/>
        </w:rPr>
        <w:t>data_out&lt;7&gt;   |         8.625(R)|      SLOW  |         3.448(R)|      FAST  |clk_BUFGP         |   0.000|</w:t>
      </w:r>
    </w:p>
    <w:p>
      <w:pPr>
        <w:rPr>
          <w:rFonts w:hint="default"/>
          <w:lang w:val="en-IN"/>
        </w:rPr>
      </w:pPr>
      <w:r>
        <w:rPr>
          <w:rFonts w:hint="default"/>
          <w:lang w:val="en-IN"/>
        </w:rPr>
        <w:t>fifo_empty    |         8.828(R)|      SLOW  |         3.554(R)|      FAST  |clk_BUFGP         |   0.000|</w:t>
      </w:r>
    </w:p>
    <w:p>
      <w:pPr>
        <w:rPr>
          <w:rFonts w:hint="default"/>
          <w:lang w:val="en-IN"/>
        </w:rPr>
      </w:pPr>
      <w:r>
        <w:rPr>
          <w:rFonts w:hint="default"/>
          <w:lang w:val="en-IN"/>
        </w:rPr>
        <w:t>fifo_full     |         9.176(R)|      SLOW  |         3.694(R)|      FAST  |clk_BUFGP         |   0.000|</w:t>
      </w:r>
    </w:p>
    <w:p>
      <w:pPr>
        <w:rPr>
          <w:rFonts w:hint="default"/>
          <w:lang w:val="en-IN"/>
        </w:rPr>
      </w:pPr>
      <w:r>
        <w:rPr>
          <w:rFonts w:hint="default"/>
          <w:lang w:val="en-IN"/>
        </w:rPr>
        <w:t>fifo_overflow |         7.654(R)|      SLOW  |         3.163(R)|      FAST  |clk_BUFGP         |   0.000|</w:t>
      </w:r>
    </w:p>
    <w:p>
      <w:pPr>
        <w:rPr>
          <w:rFonts w:hint="default"/>
          <w:lang w:val="en-IN"/>
        </w:rPr>
      </w:pPr>
      <w:r>
        <w:rPr>
          <w:rFonts w:hint="default"/>
          <w:lang w:val="en-IN"/>
        </w:rPr>
        <w:t>fifo_threshold|         8.841(R)|      SLOW  |         3.436(R)|      FAST  |clk_BUFGP         |   0.000|</w:t>
      </w:r>
    </w:p>
    <w:p>
      <w:pPr>
        <w:rPr>
          <w:rFonts w:hint="default"/>
          <w:lang w:val="en-IN"/>
        </w:rPr>
      </w:pPr>
      <w:r>
        <w:rPr>
          <w:rFonts w:hint="default"/>
          <w:lang w:val="en-IN"/>
        </w:rPr>
        <w:t>fifo_underflow|         7.807(R)|      SLOW  |         3.240(R)|      FAST  |clk_BUFGP         |   0.000|</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Clock to Setup on destination clock clk</w:t>
      </w:r>
    </w:p>
    <w:p>
      <w:pPr>
        <w:rPr>
          <w:rFonts w:hint="default"/>
          <w:lang w:val="en-IN"/>
        </w:rPr>
      </w:pPr>
      <w:r>
        <w:rPr>
          <w:rFonts w:hint="default"/>
          <w:lang w:val="en-IN"/>
        </w:rPr>
        <w:t>---------------+---------+---------+---------+---------+</w:t>
      </w:r>
    </w:p>
    <w:p>
      <w:pPr>
        <w:rPr>
          <w:rFonts w:hint="default"/>
          <w:lang w:val="en-IN"/>
        </w:rPr>
      </w:pPr>
      <w:r>
        <w:rPr>
          <w:rFonts w:hint="default"/>
          <w:lang w:val="en-IN"/>
        </w:rPr>
        <w:t xml:space="preserve">               | Src:Rise| Src:Fall| Src:Rise| Src:Fall|</w:t>
      </w:r>
    </w:p>
    <w:p>
      <w:pPr>
        <w:rPr>
          <w:rFonts w:hint="default"/>
          <w:lang w:val="en-IN"/>
        </w:rPr>
      </w:pPr>
      <w:r>
        <w:rPr>
          <w:rFonts w:hint="default"/>
          <w:lang w:val="en-IN"/>
        </w:rPr>
        <w:t>Source Clock   |Dest:Rise|Dest:Rise|Dest:Fall|Dest:Fall|</w:t>
      </w:r>
    </w:p>
    <w:p>
      <w:pPr>
        <w:rPr>
          <w:rFonts w:hint="default"/>
          <w:lang w:val="en-IN"/>
        </w:rPr>
      </w:pPr>
      <w:r>
        <w:rPr>
          <w:rFonts w:hint="default"/>
          <w:lang w:val="en-IN"/>
        </w:rPr>
        <w:t>---------------+---------+---------+---------+---------+</w:t>
      </w:r>
    </w:p>
    <w:p>
      <w:pPr>
        <w:rPr>
          <w:rFonts w:hint="default"/>
          <w:lang w:val="en-IN"/>
        </w:rPr>
      </w:pPr>
      <w:r>
        <w:rPr>
          <w:rFonts w:hint="default"/>
          <w:lang w:val="en-IN"/>
        </w:rPr>
        <w:t>clk            |    2.446|         |         |         |</w:t>
      </w:r>
    </w:p>
    <w:p>
      <w:pPr>
        <w:rPr>
          <w:rFonts w:hint="default"/>
          <w:lang w:val="en-IN"/>
        </w:rPr>
      </w:pPr>
      <w:r>
        <w:rPr>
          <w:rFonts w:hint="default"/>
          <w:lang w:val="en-IN"/>
        </w:rPr>
        <w:t>---------------+---------+---------+---------+---------+</w:t>
      </w:r>
    </w:p>
    <w:p>
      <w:pPr>
        <w:rPr>
          <w:rFonts w:hint="default"/>
          <w:lang w:val="en-IN"/>
        </w:rPr>
      </w:pPr>
    </w:p>
    <w:p>
      <w:pPr>
        <w:rPr>
          <w:rFonts w:hint="default"/>
          <w:lang w:val="en-IN"/>
        </w:rPr>
      </w:pPr>
    </w:p>
    <w:p>
      <w:pPr>
        <w:rPr>
          <w:rFonts w:hint="default"/>
          <w:lang w:val="en-IN"/>
        </w:rPr>
      </w:pPr>
      <w:r>
        <w:rPr>
          <w:rFonts w:hint="default"/>
          <w:lang w:val="en-IN"/>
        </w:rPr>
        <w:t xml:space="preserve">Analysis completed Fri Dec 16 18:14:51 2022 </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Trace Settings:</w:t>
      </w:r>
    </w:p>
    <w:p>
      <w:pPr>
        <w:rPr>
          <w:rFonts w:hint="default"/>
          <w:lang w:val="en-IN"/>
        </w:rPr>
      </w:pPr>
      <w:r>
        <w:rPr>
          <w:rFonts w:hint="default"/>
          <w:lang w:val="en-IN"/>
        </w:rPr>
        <w:t>-------------------------</w:t>
      </w:r>
    </w:p>
    <w:p>
      <w:pPr>
        <w:rPr>
          <w:rFonts w:hint="default"/>
          <w:lang w:val="en-IN"/>
        </w:rPr>
      </w:pPr>
      <w:r>
        <w:rPr>
          <w:rFonts w:hint="default"/>
          <w:lang w:val="en-IN"/>
        </w:rPr>
        <w:t xml:space="preserve">Trace Settings </w:t>
      </w:r>
    </w:p>
    <w:p>
      <w:pPr>
        <w:rPr>
          <w:rFonts w:hint="default"/>
          <w:lang w:val="en-IN"/>
        </w:rPr>
      </w:pPr>
    </w:p>
    <w:p>
      <w:pPr>
        <w:rPr>
          <w:rFonts w:hint="default"/>
          <w:lang w:val="en-IN"/>
        </w:rPr>
      </w:pPr>
      <w:r>
        <w:rPr>
          <w:rFonts w:hint="default"/>
          <w:lang w:val="en-IN"/>
        </w:rPr>
        <w:t>Peak Memory Usage: 632 MB</w:t>
      </w:r>
    </w:p>
    <w:p>
      <w:pPr>
        <w:rPr>
          <w:rFonts w:hint="default"/>
          <w:lang w:val="en-IN"/>
        </w:rPr>
      </w:pPr>
    </w:p>
    <w:p>
      <w:pPr>
        <w:rPr>
          <w:rFonts w:hint="default"/>
          <w:lang w:val="en-IN"/>
        </w:rPr>
      </w:pPr>
    </w:p>
    <w:p>
      <w:pPr>
        <w:rPr>
          <w:rFonts w:hint="default"/>
          <w:b/>
          <w:bCs/>
          <w:sz w:val="32"/>
          <w:szCs w:val="32"/>
          <w:u w:val="single"/>
          <w:lang w:val="en-IN"/>
        </w:rPr>
      </w:pPr>
      <w:r>
        <w:rPr>
          <w:rFonts w:hint="default"/>
          <w:b/>
          <w:bCs/>
          <w:sz w:val="32"/>
          <w:szCs w:val="32"/>
          <w:u w:val="single"/>
          <w:lang w:val="en-IN"/>
        </w:rPr>
        <w:t xml:space="preserve">ISIM SIMULATOR LOG : </w:t>
      </w:r>
    </w:p>
    <w:p>
      <w:pPr>
        <w:rPr>
          <w:rFonts w:hint="default"/>
          <w:lang w:val="en-IN"/>
        </w:rPr>
      </w:pPr>
    </w:p>
    <w:p>
      <w:pPr>
        <w:rPr>
          <w:rFonts w:hint="default"/>
          <w:lang w:val="en-IN"/>
        </w:rPr>
      </w:pPr>
      <w:r>
        <w:rPr>
          <w:rFonts w:hint="default"/>
          <w:lang w:val="en-IN"/>
        </w:rPr>
        <w:t>ISim log file</w:t>
      </w:r>
    </w:p>
    <w:p>
      <w:pPr>
        <w:rPr>
          <w:rFonts w:hint="default"/>
          <w:lang w:val="en-IN"/>
        </w:rPr>
      </w:pPr>
      <w:r>
        <w:rPr>
          <w:rFonts w:hint="default"/>
          <w:lang w:val="en-IN"/>
        </w:rPr>
        <w:t xml:space="preserve">Running: C:\ISE Files\Major_Project_VLSI\fifo_tb_isim_beh.exe -intstyle ise -gui -tclbatch isim.cmd -wdb C:/ISE Files/Major_Project_VLSI/fifo_tb_isim_beh.wdb </w:t>
      </w:r>
    </w:p>
    <w:p>
      <w:pPr>
        <w:rPr>
          <w:rFonts w:hint="default"/>
          <w:lang w:val="en-IN"/>
        </w:rPr>
      </w:pPr>
      <w:r>
        <w:rPr>
          <w:rFonts w:hint="default"/>
          <w:lang w:val="en-IN"/>
        </w:rPr>
        <w:t>ISim P.20131013 (signature 0x7708f090)</w:t>
      </w:r>
    </w:p>
    <w:p>
      <w:pPr>
        <w:rPr>
          <w:rFonts w:hint="default"/>
          <w:lang w:val="en-IN"/>
        </w:rPr>
      </w:pPr>
      <w:r>
        <w:rPr>
          <w:rFonts w:hint="default"/>
          <w:lang w:val="en-IN"/>
        </w:rPr>
        <w:t>This is a Full version of ISim.</w:t>
      </w:r>
    </w:p>
    <w:p>
      <w:pPr>
        <w:rPr>
          <w:rFonts w:hint="default"/>
          <w:lang w:val="en-IN"/>
        </w:rPr>
      </w:pPr>
      <w:r>
        <w:rPr>
          <w:rFonts w:hint="default"/>
          <w:lang w:val="en-IN"/>
        </w:rPr>
        <w:t>Time resolution is 1 ps</w:t>
      </w:r>
    </w:p>
    <w:p>
      <w:pPr>
        <w:rPr>
          <w:rFonts w:hint="default"/>
          <w:lang w:val="en-IN"/>
        </w:rPr>
      </w:pPr>
      <w:r>
        <w:rPr>
          <w:rFonts w:hint="default"/>
          <w:lang w:val="en-IN"/>
        </w:rPr>
        <w:t># onerror resume</w:t>
      </w:r>
    </w:p>
    <w:p>
      <w:pPr>
        <w:rPr>
          <w:rFonts w:hint="default"/>
          <w:lang w:val="en-IN"/>
        </w:rPr>
      </w:pPr>
      <w:r>
        <w:rPr>
          <w:rFonts w:hint="default"/>
          <w:lang w:val="en-IN"/>
        </w:rPr>
        <w:t># wave add /</w:t>
      </w:r>
    </w:p>
    <w:p>
      <w:pPr>
        <w:rPr>
          <w:rFonts w:hint="default"/>
          <w:lang w:val="en-IN"/>
        </w:rPr>
      </w:pPr>
      <w:r>
        <w:rPr>
          <w:rFonts w:hint="default"/>
          <w:lang w:val="en-IN"/>
        </w:rPr>
        <w:t># run 1000 ns</w:t>
      </w:r>
    </w:p>
    <w:p>
      <w:pPr>
        <w:rPr>
          <w:rFonts w:hint="default"/>
          <w:lang w:val="en-IN"/>
        </w:rPr>
      </w:pPr>
      <w:r>
        <w:rPr>
          <w:rFonts w:hint="default"/>
          <w:lang w:val="en-IN"/>
        </w:rPr>
        <w:t>Simulator is doing circuit initialization process.</w:t>
      </w:r>
    </w:p>
    <w:p>
      <w:pPr>
        <w:rPr>
          <w:rFonts w:hint="default"/>
          <w:lang w:val="en-IN"/>
        </w:rPr>
      </w:pPr>
      <w:r>
        <w:rPr>
          <w:rFonts w:hint="default"/>
          <w:lang w:val="en-IN"/>
        </w:rPr>
        <w:t>Finished circuit initialization process.</w:t>
      </w:r>
    </w:p>
    <w:p>
      <w:pPr>
        <w:rPr>
          <w:rFonts w:hint="default"/>
          <w:lang w:val="en-IN"/>
        </w:rPr>
      </w:pPr>
    </w:p>
    <w:p>
      <w:pPr>
        <w:rPr>
          <w:rFonts w:hint="default"/>
          <w:lang w:val="en-IN"/>
        </w:rPr>
      </w:pPr>
      <w:bookmarkStart w:id="8" w:name="_GoBack"/>
      <w:bookmarkEnd w:id="8"/>
    </w:p>
    <w:p>
      <w:pPr>
        <w:rPr>
          <w:rFonts w:hint="default"/>
          <w:lang w:val="en-IN"/>
        </w:rPr>
      </w:pPr>
    </w:p>
    <w:p>
      <w:pPr>
        <w:jc w:val="center"/>
        <w:rPr>
          <w:rFonts w:hint="default"/>
          <w:b/>
          <w:bCs/>
          <w:sz w:val="32"/>
          <w:szCs w:val="32"/>
          <w:u w:val="single"/>
          <w:lang w:val="en-IN"/>
        </w:rPr>
      </w:pPr>
      <w:r>
        <w:rPr>
          <w:rFonts w:hint="default"/>
          <w:b/>
          <w:bCs/>
          <w:sz w:val="32"/>
          <w:szCs w:val="32"/>
          <w:u w:val="single"/>
          <w:lang w:val="en-IN"/>
        </w:rPr>
        <w:t>TEST BENCH REPORT :</w:t>
      </w:r>
    </w:p>
    <w:p>
      <w:pPr>
        <w:rPr>
          <w:rFonts w:hint="default"/>
          <w:lang w:val="en-IN"/>
        </w:rPr>
      </w:pPr>
    </w:p>
    <w:p>
      <w:pPr>
        <w:rPr>
          <w:rFonts w:hint="default"/>
          <w:lang w:val="en-IN"/>
        </w:rPr>
      </w:pPr>
      <w:r>
        <w:rPr>
          <w:rFonts w:hint="default"/>
          <w:lang w:val="en-IN"/>
        </w:rPr>
        <w:t>CODE :</w:t>
      </w:r>
    </w:p>
    <w:p>
      <w:pPr>
        <w:rPr>
          <w:rFonts w:hint="default"/>
          <w:lang w:val="en-IN"/>
        </w:rPr>
      </w:pPr>
    </w:p>
    <w:p>
      <w:pPr>
        <w:rPr>
          <w:rFonts w:hint="default"/>
          <w:lang w:val="en-IN"/>
        </w:rPr>
      </w:pPr>
      <w:r>
        <w:rPr>
          <w:rFonts w:hint="default"/>
          <w:lang w:val="en-IN"/>
        </w:rPr>
        <w:t>`timescale 1ns / 1ps</w:t>
      </w:r>
    </w:p>
    <w:p>
      <w:pPr>
        <w:rPr>
          <w:rFonts w:hint="default"/>
          <w:lang w:val="en-IN"/>
        </w:rPr>
      </w:pPr>
    </w:p>
    <w:p>
      <w:pPr>
        <w:rPr>
          <w:rFonts w:hint="default"/>
          <w:lang w:val="en-IN"/>
        </w:rPr>
      </w:pPr>
      <w:r>
        <w:rPr>
          <w:rFonts w:hint="default"/>
          <w:lang w:val="en-IN"/>
        </w:rPr>
        <w:t>////////////////////////////////////////////////////////////////////////////////</w:t>
      </w:r>
    </w:p>
    <w:p>
      <w:pPr>
        <w:rPr>
          <w:rFonts w:hint="default"/>
          <w:lang w:val="en-IN"/>
        </w:rPr>
      </w:pPr>
      <w:r>
        <w:rPr>
          <w:rFonts w:hint="default"/>
          <w:lang w:val="en-IN"/>
        </w:rPr>
        <w:t xml:space="preserve">// Company: </w:t>
      </w:r>
    </w:p>
    <w:p>
      <w:pPr>
        <w:rPr>
          <w:rFonts w:hint="default"/>
          <w:lang w:val="en-IN"/>
        </w:rPr>
      </w:pPr>
      <w:r>
        <w:rPr>
          <w:rFonts w:hint="default"/>
          <w:lang w:val="en-IN"/>
        </w:rPr>
        <w:t>// Engineer:</w:t>
      </w:r>
    </w:p>
    <w:p>
      <w:pPr>
        <w:rPr>
          <w:rFonts w:hint="default"/>
          <w:lang w:val="en-IN"/>
        </w:rPr>
      </w:pPr>
      <w:r>
        <w:rPr>
          <w:rFonts w:hint="default"/>
          <w:lang w:val="en-IN"/>
        </w:rPr>
        <w:t>//</w:t>
      </w:r>
    </w:p>
    <w:p>
      <w:pPr>
        <w:rPr>
          <w:rFonts w:hint="default"/>
          <w:lang w:val="en-IN"/>
        </w:rPr>
      </w:pPr>
      <w:r>
        <w:rPr>
          <w:rFonts w:hint="default"/>
          <w:lang w:val="en-IN"/>
        </w:rPr>
        <w:t>// Create Date:   16:56:39 12/16/2022</w:t>
      </w:r>
    </w:p>
    <w:p>
      <w:pPr>
        <w:rPr>
          <w:rFonts w:hint="default"/>
          <w:lang w:val="en-IN"/>
        </w:rPr>
      </w:pPr>
      <w:r>
        <w:rPr>
          <w:rFonts w:hint="default"/>
          <w:lang w:val="en-IN"/>
        </w:rPr>
        <w:t>// Design Name:   fifo_mem</w:t>
      </w:r>
    </w:p>
    <w:p>
      <w:pPr>
        <w:rPr>
          <w:rFonts w:hint="default"/>
          <w:lang w:val="en-IN"/>
        </w:rPr>
      </w:pPr>
      <w:r>
        <w:rPr>
          <w:rFonts w:hint="default"/>
          <w:lang w:val="en-IN"/>
        </w:rPr>
        <w:t>// Module Name:   C:/ISE Files/Major_Project_VLSI/fifo_tb.v</w:t>
      </w:r>
    </w:p>
    <w:p>
      <w:pPr>
        <w:rPr>
          <w:rFonts w:hint="default"/>
          <w:lang w:val="en-IN"/>
        </w:rPr>
      </w:pPr>
      <w:r>
        <w:rPr>
          <w:rFonts w:hint="default"/>
          <w:lang w:val="en-IN"/>
        </w:rPr>
        <w:t>// Project Name:  Major_Project_VLSI</w:t>
      </w:r>
    </w:p>
    <w:p>
      <w:pPr>
        <w:rPr>
          <w:rFonts w:hint="default"/>
          <w:lang w:val="en-IN"/>
        </w:rPr>
      </w:pPr>
      <w:r>
        <w:rPr>
          <w:rFonts w:hint="default"/>
          <w:lang w:val="en-IN"/>
        </w:rPr>
        <w:t xml:space="preserve">// Target Device:  </w:t>
      </w:r>
    </w:p>
    <w:p>
      <w:pPr>
        <w:rPr>
          <w:rFonts w:hint="default"/>
          <w:lang w:val="en-IN"/>
        </w:rPr>
      </w:pPr>
      <w:r>
        <w:rPr>
          <w:rFonts w:hint="default"/>
          <w:lang w:val="en-IN"/>
        </w:rPr>
        <w:t xml:space="preserve">// Tool versions:  </w:t>
      </w:r>
    </w:p>
    <w:p>
      <w:pPr>
        <w:rPr>
          <w:rFonts w:hint="default"/>
          <w:lang w:val="en-IN"/>
        </w:rPr>
      </w:pPr>
      <w:r>
        <w:rPr>
          <w:rFonts w:hint="default"/>
          <w:lang w:val="en-IN"/>
        </w:rPr>
        <w:t xml:space="preserve">// Description: </w:t>
      </w:r>
    </w:p>
    <w:p>
      <w:pPr>
        <w:rPr>
          <w:rFonts w:hint="default"/>
          <w:lang w:val="en-IN"/>
        </w:rPr>
      </w:pPr>
      <w:r>
        <w:rPr>
          <w:rFonts w:hint="default"/>
          <w:lang w:val="en-IN"/>
        </w:rPr>
        <w:t>//</w:t>
      </w:r>
    </w:p>
    <w:p>
      <w:pPr>
        <w:rPr>
          <w:rFonts w:hint="default"/>
          <w:lang w:val="en-IN"/>
        </w:rPr>
      </w:pPr>
      <w:r>
        <w:rPr>
          <w:rFonts w:hint="default"/>
          <w:lang w:val="en-IN"/>
        </w:rPr>
        <w:t>// Verilog Test Fixture created by ISE for module: fifo_mem</w:t>
      </w:r>
    </w:p>
    <w:p>
      <w:pPr>
        <w:rPr>
          <w:rFonts w:hint="default"/>
          <w:lang w:val="en-IN"/>
        </w:rPr>
      </w:pPr>
      <w:r>
        <w:rPr>
          <w:rFonts w:hint="default"/>
          <w:lang w:val="en-IN"/>
        </w:rPr>
        <w:t>//</w:t>
      </w:r>
    </w:p>
    <w:p>
      <w:pPr>
        <w:rPr>
          <w:rFonts w:hint="default"/>
          <w:lang w:val="en-IN"/>
        </w:rPr>
      </w:pPr>
      <w:r>
        <w:rPr>
          <w:rFonts w:hint="default"/>
          <w:lang w:val="en-IN"/>
        </w:rPr>
        <w:t>// Dependencies:</w:t>
      </w:r>
    </w:p>
    <w:p>
      <w:pPr>
        <w:rPr>
          <w:rFonts w:hint="default"/>
          <w:lang w:val="en-IN"/>
        </w:rPr>
      </w:pPr>
      <w:r>
        <w:rPr>
          <w:rFonts w:hint="default"/>
          <w:lang w:val="en-IN"/>
        </w:rPr>
        <w:t xml:space="preserve">// </w:t>
      </w:r>
    </w:p>
    <w:p>
      <w:pPr>
        <w:rPr>
          <w:rFonts w:hint="default"/>
          <w:lang w:val="en-IN"/>
        </w:rPr>
      </w:pPr>
      <w:r>
        <w:rPr>
          <w:rFonts w:hint="default"/>
          <w:lang w:val="en-IN"/>
        </w:rPr>
        <w:t>// Revision:</w:t>
      </w:r>
    </w:p>
    <w:p>
      <w:pPr>
        <w:rPr>
          <w:rFonts w:hint="default"/>
          <w:lang w:val="en-IN"/>
        </w:rPr>
      </w:pPr>
      <w:r>
        <w:rPr>
          <w:rFonts w:hint="default"/>
          <w:lang w:val="en-IN"/>
        </w:rPr>
        <w:t>// Revision 0.01 - File Created</w:t>
      </w:r>
    </w:p>
    <w:p>
      <w:pPr>
        <w:rPr>
          <w:rFonts w:hint="default"/>
          <w:lang w:val="en-IN"/>
        </w:rPr>
      </w:pPr>
      <w:r>
        <w:rPr>
          <w:rFonts w:hint="default"/>
          <w:lang w:val="en-IN"/>
        </w:rPr>
        <w:t>// Additional Comments:</w:t>
      </w:r>
    </w:p>
    <w:p>
      <w:pPr>
        <w:rPr>
          <w:rFonts w:hint="default"/>
          <w:lang w:val="en-IN"/>
        </w:rPr>
      </w:pPr>
      <w:r>
        <w:rPr>
          <w:rFonts w:hint="default"/>
          <w:lang w:val="en-IN"/>
        </w:rPr>
        <w:t xml:space="preserve">// </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module fifo_tb;</w:t>
      </w:r>
    </w:p>
    <w:p>
      <w:pPr>
        <w:rPr>
          <w:rFonts w:hint="default"/>
          <w:lang w:val="en-IN"/>
        </w:rPr>
      </w:pPr>
    </w:p>
    <w:p>
      <w:pPr>
        <w:rPr>
          <w:rFonts w:hint="default"/>
          <w:lang w:val="en-IN"/>
        </w:rPr>
      </w:pPr>
      <w:r>
        <w:rPr>
          <w:rFonts w:hint="default"/>
          <w:lang w:val="en-IN"/>
        </w:rPr>
        <w:tab/>
      </w:r>
      <w:r>
        <w:rPr>
          <w:rFonts w:hint="default"/>
          <w:lang w:val="en-IN"/>
        </w:rPr>
        <w:t>// Inputs</w:t>
      </w:r>
    </w:p>
    <w:p>
      <w:pPr>
        <w:rPr>
          <w:rFonts w:hint="default"/>
          <w:lang w:val="en-IN"/>
        </w:rPr>
      </w:pPr>
      <w:r>
        <w:rPr>
          <w:rFonts w:hint="default"/>
          <w:lang w:val="en-IN"/>
        </w:rPr>
        <w:tab/>
      </w:r>
      <w:r>
        <w:rPr>
          <w:rFonts w:hint="default"/>
          <w:lang w:val="en-IN"/>
        </w:rPr>
        <w:t>reg clk;</w:t>
      </w:r>
    </w:p>
    <w:p>
      <w:pPr>
        <w:rPr>
          <w:rFonts w:hint="default"/>
          <w:lang w:val="en-IN"/>
        </w:rPr>
      </w:pPr>
      <w:r>
        <w:rPr>
          <w:rFonts w:hint="default"/>
          <w:lang w:val="en-IN"/>
        </w:rPr>
        <w:tab/>
      </w:r>
      <w:r>
        <w:rPr>
          <w:rFonts w:hint="default"/>
          <w:lang w:val="en-IN"/>
        </w:rPr>
        <w:t>reg rst_n;</w:t>
      </w:r>
    </w:p>
    <w:p>
      <w:pPr>
        <w:rPr>
          <w:rFonts w:hint="default"/>
          <w:lang w:val="en-IN"/>
        </w:rPr>
      </w:pPr>
      <w:r>
        <w:rPr>
          <w:rFonts w:hint="default"/>
          <w:lang w:val="en-IN"/>
        </w:rPr>
        <w:tab/>
      </w:r>
      <w:r>
        <w:rPr>
          <w:rFonts w:hint="default"/>
          <w:lang w:val="en-IN"/>
        </w:rPr>
        <w:t>reg wr;</w:t>
      </w:r>
    </w:p>
    <w:p>
      <w:pPr>
        <w:rPr>
          <w:rFonts w:hint="default"/>
          <w:lang w:val="en-IN"/>
        </w:rPr>
      </w:pPr>
      <w:r>
        <w:rPr>
          <w:rFonts w:hint="default"/>
          <w:lang w:val="en-IN"/>
        </w:rPr>
        <w:tab/>
      </w:r>
      <w:r>
        <w:rPr>
          <w:rFonts w:hint="default"/>
          <w:lang w:val="en-IN"/>
        </w:rPr>
        <w:t>reg rd;</w:t>
      </w:r>
    </w:p>
    <w:p>
      <w:pPr>
        <w:rPr>
          <w:rFonts w:hint="default"/>
          <w:lang w:val="en-IN"/>
        </w:rPr>
      </w:pPr>
      <w:r>
        <w:rPr>
          <w:rFonts w:hint="default"/>
          <w:lang w:val="en-IN"/>
        </w:rPr>
        <w:tab/>
      </w:r>
      <w:r>
        <w:rPr>
          <w:rFonts w:hint="default"/>
          <w:lang w:val="en-IN"/>
        </w:rPr>
        <w:t>reg [7:0] data_in;</w:t>
      </w:r>
    </w:p>
    <w:p>
      <w:pPr>
        <w:rPr>
          <w:rFonts w:hint="default"/>
          <w:lang w:val="en-IN"/>
        </w:rPr>
      </w:pPr>
    </w:p>
    <w:p>
      <w:pPr>
        <w:rPr>
          <w:rFonts w:hint="default"/>
          <w:lang w:val="en-IN"/>
        </w:rPr>
      </w:pPr>
      <w:r>
        <w:rPr>
          <w:rFonts w:hint="default"/>
          <w:lang w:val="en-IN"/>
        </w:rPr>
        <w:tab/>
      </w:r>
      <w:r>
        <w:rPr>
          <w:rFonts w:hint="default"/>
          <w:lang w:val="en-IN"/>
        </w:rPr>
        <w:t>// Outputs</w:t>
      </w:r>
    </w:p>
    <w:p>
      <w:pPr>
        <w:rPr>
          <w:rFonts w:hint="default"/>
          <w:lang w:val="en-IN"/>
        </w:rPr>
      </w:pPr>
      <w:r>
        <w:rPr>
          <w:rFonts w:hint="default"/>
          <w:lang w:val="en-IN"/>
        </w:rPr>
        <w:tab/>
      </w:r>
      <w:r>
        <w:rPr>
          <w:rFonts w:hint="default"/>
          <w:lang w:val="en-IN"/>
        </w:rPr>
        <w:t>wire [7:0] data_out;</w:t>
      </w:r>
    </w:p>
    <w:p>
      <w:pPr>
        <w:rPr>
          <w:rFonts w:hint="default"/>
          <w:lang w:val="en-IN"/>
        </w:rPr>
      </w:pPr>
      <w:r>
        <w:rPr>
          <w:rFonts w:hint="default"/>
          <w:lang w:val="en-IN"/>
        </w:rPr>
        <w:tab/>
      </w:r>
      <w:r>
        <w:rPr>
          <w:rFonts w:hint="default"/>
          <w:lang w:val="en-IN"/>
        </w:rPr>
        <w:t>wire fifo_full;</w:t>
      </w:r>
    </w:p>
    <w:p>
      <w:pPr>
        <w:rPr>
          <w:rFonts w:hint="default"/>
          <w:lang w:val="en-IN"/>
        </w:rPr>
      </w:pPr>
      <w:r>
        <w:rPr>
          <w:rFonts w:hint="default"/>
          <w:lang w:val="en-IN"/>
        </w:rPr>
        <w:tab/>
      </w:r>
      <w:r>
        <w:rPr>
          <w:rFonts w:hint="default"/>
          <w:lang w:val="en-IN"/>
        </w:rPr>
        <w:t>wire fifo_empty;</w:t>
      </w:r>
    </w:p>
    <w:p>
      <w:pPr>
        <w:rPr>
          <w:rFonts w:hint="default"/>
          <w:lang w:val="en-IN"/>
        </w:rPr>
      </w:pPr>
      <w:r>
        <w:rPr>
          <w:rFonts w:hint="default"/>
          <w:lang w:val="en-IN"/>
        </w:rPr>
        <w:tab/>
      </w:r>
      <w:r>
        <w:rPr>
          <w:rFonts w:hint="default"/>
          <w:lang w:val="en-IN"/>
        </w:rPr>
        <w:t>wire fifo_threshold;</w:t>
      </w:r>
    </w:p>
    <w:p>
      <w:pPr>
        <w:rPr>
          <w:rFonts w:hint="default"/>
          <w:lang w:val="en-IN"/>
        </w:rPr>
      </w:pPr>
      <w:r>
        <w:rPr>
          <w:rFonts w:hint="default"/>
          <w:lang w:val="en-IN"/>
        </w:rPr>
        <w:tab/>
      </w:r>
      <w:r>
        <w:rPr>
          <w:rFonts w:hint="default"/>
          <w:lang w:val="en-IN"/>
        </w:rPr>
        <w:t>wire fifo_overflow;</w:t>
      </w:r>
    </w:p>
    <w:p>
      <w:pPr>
        <w:rPr>
          <w:rFonts w:hint="default"/>
          <w:lang w:val="en-IN"/>
        </w:rPr>
      </w:pPr>
      <w:r>
        <w:rPr>
          <w:rFonts w:hint="default"/>
          <w:lang w:val="en-IN"/>
        </w:rPr>
        <w:tab/>
      </w:r>
      <w:r>
        <w:rPr>
          <w:rFonts w:hint="default"/>
          <w:lang w:val="en-IN"/>
        </w:rPr>
        <w:t>wire fifo_underflow;</w:t>
      </w:r>
    </w:p>
    <w:p>
      <w:pPr>
        <w:rPr>
          <w:rFonts w:hint="default"/>
          <w:lang w:val="en-IN"/>
        </w:rPr>
      </w:pPr>
    </w:p>
    <w:p>
      <w:pPr>
        <w:rPr>
          <w:rFonts w:hint="default"/>
          <w:lang w:val="en-IN"/>
        </w:rPr>
      </w:pPr>
      <w:r>
        <w:rPr>
          <w:rFonts w:hint="default"/>
          <w:lang w:val="en-IN"/>
        </w:rPr>
        <w:tab/>
      </w:r>
      <w:r>
        <w:rPr>
          <w:rFonts w:hint="default"/>
          <w:lang w:val="en-IN"/>
        </w:rPr>
        <w:t>// Instantiate the Unit Under Test (UUT)</w:t>
      </w:r>
    </w:p>
    <w:p>
      <w:pPr>
        <w:rPr>
          <w:rFonts w:hint="default"/>
          <w:lang w:val="en-IN"/>
        </w:rPr>
      </w:pPr>
      <w:r>
        <w:rPr>
          <w:rFonts w:hint="default"/>
          <w:lang w:val="en-IN"/>
        </w:rPr>
        <w:tab/>
      </w:r>
      <w:r>
        <w:rPr>
          <w:rFonts w:hint="default"/>
          <w:lang w:val="en-IN"/>
        </w:rPr>
        <w:t>fifo_mem uut (</w:t>
      </w:r>
    </w:p>
    <w:p>
      <w:pPr>
        <w:rPr>
          <w:rFonts w:hint="default"/>
          <w:lang w:val="en-IN"/>
        </w:rPr>
      </w:pPr>
      <w:r>
        <w:rPr>
          <w:rFonts w:hint="default"/>
          <w:lang w:val="en-IN"/>
        </w:rPr>
        <w:tab/>
      </w:r>
      <w:r>
        <w:rPr>
          <w:rFonts w:hint="default"/>
          <w:lang w:val="en-IN"/>
        </w:rPr>
        <w:tab/>
      </w:r>
      <w:r>
        <w:rPr>
          <w:rFonts w:hint="default"/>
          <w:lang w:val="en-IN"/>
        </w:rPr>
        <w:t xml:space="preserve">.data_out(data_out), </w:t>
      </w:r>
    </w:p>
    <w:p>
      <w:pPr>
        <w:rPr>
          <w:rFonts w:hint="default"/>
          <w:lang w:val="en-IN"/>
        </w:rPr>
      </w:pPr>
      <w:r>
        <w:rPr>
          <w:rFonts w:hint="default"/>
          <w:lang w:val="en-IN"/>
        </w:rPr>
        <w:tab/>
      </w:r>
      <w:r>
        <w:rPr>
          <w:rFonts w:hint="default"/>
          <w:lang w:val="en-IN"/>
        </w:rPr>
        <w:tab/>
      </w:r>
      <w:r>
        <w:rPr>
          <w:rFonts w:hint="default"/>
          <w:lang w:val="en-IN"/>
        </w:rPr>
        <w:t xml:space="preserve">.fifo_full(fifo_full), </w:t>
      </w:r>
    </w:p>
    <w:p>
      <w:pPr>
        <w:rPr>
          <w:rFonts w:hint="default"/>
          <w:lang w:val="en-IN"/>
        </w:rPr>
      </w:pPr>
      <w:r>
        <w:rPr>
          <w:rFonts w:hint="default"/>
          <w:lang w:val="en-IN"/>
        </w:rPr>
        <w:tab/>
      </w:r>
      <w:r>
        <w:rPr>
          <w:rFonts w:hint="default"/>
          <w:lang w:val="en-IN"/>
        </w:rPr>
        <w:tab/>
      </w:r>
      <w:r>
        <w:rPr>
          <w:rFonts w:hint="default"/>
          <w:lang w:val="en-IN"/>
        </w:rPr>
        <w:t xml:space="preserve">.fifo_empty(fifo_empty), </w:t>
      </w:r>
    </w:p>
    <w:p>
      <w:pPr>
        <w:rPr>
          <w:rFonts w:hint="default"/>
          <w:lang w:val="en-IN"/>
        </w:rPr>
      </w:pPr>
      <w:r>
        <w:rPr>
          <w:rFonts w:hint="default"/>
          <w:lang w:val="en-IN"/>
        </w:rPr>
        <w:tab/>
      </w:r>
      <w:r>
        <w:rPr>
          <w:rFonts w:hint="default"/>
          <w:lang w:val="en-IN"/>
        </w:rPr>
        <w:tab/>
      </w:r>
      <w:r>
        <w:rPr>
          <w:rFonts w:hint="default"/>
          <w:lang w:val="en-IN"/>
        </w:rPr>
        <w:t xml:space="preserve">.fifo_threshold(fifo_threshold), </w:t>
      </w:r>
    </w:p>
    <w:p>
      <w:pPr>
        <w:rPr>
          <w:rFonts w:hint="default"/>
          <w:lang w:val="en-IN"/>
        </w:rPr>
      </w:pPr>
      <w:r>
        <w:rPr>
          <w:rFonts w:hint="default"/>
          <w:lang w:val="en-IN"/>
        </w:rPr>
        <w:tab/>
      </w:r>
      <w:r>
        <w:rPr>
          <w:rFonts w:hint="default"/>
          <w:lang w:val="en-IN"/>
        </w:rPr>
        <w:tab/>
      </w:r>
      <w:r>
        <w:rPr>
          <w:rFonts w:hint="default"/>
          <w:lang w:val="en-IN"/>
        </w:rPr>
        <w:t xml:space="preserve">.fifo_overflow(fifo_overflow), </w:t>
      </w:r>
    </w:p>
    <w:p>
      <w:pPr>
        <w:rPr>
          <w:rFonts w:hint="default"/>
          <w:lang w:val="en-IN"/>
        </w:rPr>
      </w:pPr>
      <w:r>
        <w:rPr>
          <w:rFonts w:hint="default"/>
          <w:lang w:val="en-IN"/>
        </w:rPr>
        <w:tab/>
      </w:r>
      <w:r>
        <w:rPr>
          <w:rFonts w:hint="default"/>
          <w:lang w:val="en-IN"/>
        </w:rPr>
        <w:tab/>
      </w:r>
      <w:r>
        <w:rPr>
          <w:rFonts w:hint="default"/>
          <w:lang w:val="en-IN"/>
        </w:rPr>
        <w:t xml:space="preserve">.fifo_underflow(fifo_underflow), </w:t>
      </w:r>
    </w:p>
    <w:p>
      <w:pPr>
        <w:rPr>
          <w:rFonts w:hint="default"/>
          <w:lang w:val="en-IN"/>
        </w:rPr>
      </w:pPr>
      <w:r>
        <w:rPr>
          <w:rFonts w:hint="default"/>
          <w:lang w:val="en-IN"/>
        </w:rPr>
        <w:tab/>
      </w:r>
      <w:r>
        <w:rPr>
          <w:rFonts w:hint="default"/>
          <w:lang w:val="en-IN"/>
        </w:rPr>
        <w:tab/>
      </w:r>
      <w:r>
        <w:rPr>
          <w:rFonts w:hint="default"/>
          <w:lang w:val="en-IN"/>
        </w:rPr>
        <w:t xml:space="preserve">.clk(clk), </w:t>
      </w:r>
    </w:p>
    <w:p>
      <w:pPr>
        <w:rPr>
          <w:rFonts w:hint="default"/>
          <w:lang w:val="en-IN"/>
        </w:rPr>
      </w:pPr>
      <w:r>
        <w:rPr>
          <w:rFonts w:hint="default"/>
          <w:lang w:val="en-IN"/>
        </w:rPr>
        <w:tab/>
      </w:r>
      <w:r>
        <w:rPr>
          <w:rFonts w:hint="default"/>
          <w:lang w:val="en-IN"/>
        </w:rPr>
        <w:tab/>
      </w:r>
      <w:r>
        <w:rPr>
          <w:rFonts w:hint="default"/>
          <w:lang w:val="en-IN"/>
        </w:rPr>
        <w:t xml:space="preserve">.rst_n(rst_n), </w:t>
      </w:r>
    </w:p>
    <w:p>
      <w:pPr>
        <w:rPr>
          <w:rFonts w:hint="default"/>
          <w:lang w:val="en-IN"/>
        </w:rPr>
      </w:pPr>
      <w:r>
        <w:rPr>
          <w:rFonts w:hint="default"/>
          <w:lang w:val="en-IN"/>
        </w:rPr>
        <w:tab/>
      </w:r>
      <w:r>
        <w:rPr>
          <w:rFonts w:hint="default"/>
          <w:lang w:val="en-IN"/>
        </w:rPr>
        <w:tab/>
      </w:r>
      <w:r>
        <w:rPr>
          <w:rFonts w:hint="default"/>
          <w:lang w:val="en-IN"/>
        </w:rPr>
        <w:t xml:space="preserve">.wr(wr), </w:t>
      </w:r>
    </w:p>
    <w:p>
      <w:pPr>
        <w:rPr>
          <w:rFonts w:hint="default"/>
          <w:lang w:val="en-IN"/>
        </w:rPr>
      </w:pPr>
      <w:r>
        <w:rPr>
          <w:rFonts w:hint="default"/>
          <w:lang w:val="en-IN"/>
        </w:rPr>
        <w:tab/>
      </w:r>
      <w:r>
        <w:rPr>
          <w:rFonts w:hint="default"/>
          <w:lang w:val="en-IN"/>
        </w:rPr>
        <w:tab/>
      </w:r>
      <w:r>
        <w:rPr>
          <w:rFonts w:hint="default"/>
          <w:lang w:val="en-IN"/>
        </w:rPr>
        <w:t xml:space="preserve">.rd(rd), </w:t>
      </w:r>
    </w:p>
    <w:p>
      <w:pPr>
        <w:rPr>
          <w:rFonts w:hint="default"/>
          <w:lang w:val="en-IN"/>
        </w:rPr>
      </w:pPr>
      <w:r>
        <w:rPr>
          <w:rFonts w:hint="default"/>
          <w:lang w:val="en-IN"/>
        </w:rPr>
        <w:tab/>
      </w:r>
      <w:r>
        <w:rPr>
          <w:rFonts w:hint="default"/>
          <w:lang w:val="en-IN"/>
        </w:rPr>
        <w:tab/>
      </w:r>
      <w:r>
        <w:rPr>
          <w:rFonts w:hint="default"/>
          <w:lang w:val="en-IN"/>
        </w:rPr>
        <w:t>.data_in(data_in)</w:t>
      </w:r>
    </w:p>
    <w:p>
      <w:pPr>
        <w:rPr>
          <w:rFonts w:hint="default"/>
          <w:lang w:val="en-IN"/>
        </w:rPr>
      </w:pP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initial begin</w:t>
      </w:r>
    </w:p>
    <w:p>
      <w:pPr>
        <w:rPr>
          <w:rFonts w:hint="default"/>
          <w:lang w:val="en-IN"/>
        </w:rPr>
      </w:pPr>
      <w:r>
        <w:rPr>
          <w:rFonts w:hint="default"/>
          <w:lang w:val="en-IN"/>
        </w:rPr>
        <w:tab/>
      </w:r>
      <w:r>
        <w:rPr>
          <w:rFonts w:hint="default"/>
          <w:lang w:val="en-IN"/>
        </w:rPr>
        <w:tab/>
      </w:r>
      <w:r>
        <w:rPr>
          <w:rFonts w:hint="default"/>
          <w:lang w:val="en-IN"/>
        </w:rPr>
        <w:t>// Initialize Inputs</w:t>
      </w:r>
    </w:p>
    <w:p>
      <w:pPr>
        <w:rPr>
          <w:rFonts w:hint="default"/>
          <w:lang w:val="en-IN"/>
        </w:rPr>
      </w:pPr>
      <w:r>
        <w:rPr>
          <w:rFonts w:hint="default"/>
          <w:lang w:val="en-IN"/>
        </w:rPr>
        <w:tab/>
      </w:r>
      <w:r>
        <w:rPr>
          <w:rFonts w:hint="default"/>
          <w:lang w:val="en-IN"/>
        </w:rPr>
        <w:tab/>
      </w:r>
      <w:r>
        <w:rPr>
          <w:rFonts w:hint="default"/>
          <w:lang w:val="en-IN"/>
        </w:rPr>
        <w:t>clk = 0;</w:t>
      </w:r>
    </w:p>
    <w:p>
      <w:pPr>
        <w:rPr>
          <w:rFonts w:hint="default"/>
          <w:lang w:val="en-IN"/>
        </w:rPr>
      </w:pPr>
      <w:r>
        <w:rPr>
          <w:rFonts w:hint="default"/>
          <w:lang w:val="en-IN"/>
        </w:rPr>
        <w:tab/>
      </w:r>
      <w:r>
        <w:rPr>
          <w:rFonts w:hint="default"/>
          <w:lang w:val="en-IN"/>
        </w:rPr>
        <w:tab/>
      </w:r>
      <w:r>
        <w:rPr>
          <w:rFonts w:hint="default"/>
          <w:lang w:val="en-IN"/>
        </w:rPr>
        <w:t>rst_n = 0;</w:t>
      </w:r>
    </w:p>
    <w:p>
      <w:pPr>
        <w:rPr>
          <w:rFonts w:hint="default"/>
          <w:lang w:val="en-IN"/>
        </w:rPr>
      </w:pPr>
      <w:r>
        <w:rPr>
          <w:rFonts w:hint="default"/>
          <w:lang w:val="en-IN"/>
        </w:rPr>
        <w:tab/>
      </w:r>
      <w:r>
        <w:rPr>
          <w:rFonts w:hint="default"/>
          <w:lang w:val="en-IN"/>
        </w:rPr>
        <w:tab/>
      </w:r>
      <w:r>
        <w:rPr>
          <w:rFonts w:hint="default"/>
          <w:lang w:val="en-IN"/>
        </w:rPr>
        <w:t>wr = 0;</w:t>
      </w:r>
    </w:p>
    <w:p>
      <w:pPr>
        <w:rPr>
          <w:rFonts w:hint="default"/>
          <w:lang w:val="en-IN"/>
        </w:rPr>
      </w:pPr>
      <w:r>
        <w:rPr>
          <w:rFonts w:hint="default"/>
          <w:lang w:val="en-IN"/>
        </w:rPr>
        <w:tab/>
      </w:r>
      <w:r>
        <w:rPr>
          <w:rFonts w:hint="default"/>
          <w:lang w:val="en-IN"/>
        </w:rPr>
        <w:tab/>
      </w:r>
      <w:r>
        <w:rPr>
          <w:rFonts w:hint="default"/>
          <w:lang w:val="en-IN"/>
        </w:rPr>
        <w:t>rd = 0;</w:t>
      </w:r>
    </w:p>
    <w:p>
      <w:pPr>
        <w:rPr>
          <w:rFonts w:hint="default"/>
          <w:lang w:val="en-IN"/>
        </w:rPr>
      </w:pPr>
      <w:r>
        <w:rPr>
          <w:rFonts w:hint="default"/>
          <w:lang w:val="en-IN"/>
        </w:rPr>
        <w:tab/>
      </w:r>
      <w:r>
        <w:rPr>
          <w:rFonts w:hint="default"/>
          <w:lang w:val="en-IN"/>
        </w:rPr>
        <w:tab/>
      </w:r>
      <w:r>
        <w:rPr>
          <w:rFonts w:hint="default"/>
          <w:lang w:val="en-IN"/>
        </w:rPr>
        <w:t>data_in = 0;</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 Wait 100 ns for global reset to finish</w:t>
      </w:r>
    </w:p>
    <w:p>
      <w:pPr>
        <w:rPr>
          <w:rFonts w:hint="default"/>
          <w:lang w:val="en-IN"/>
        </w:rPr>
      </w:pPr>
      <w:r>
        <w:rPr>
          <w:rFonts w:hint="default"/>
          <w:lang w:val="en-IN"/>
        </w:rPr>
        <w:tab/>
      </w:r>
      <w:r>
        <w:rPr>
          <w:rFonts w:hint="default"/>
          <w:lang w:val="en-IN"/>
        </w:rPr>
        <w:tab/>
      </w:r>
      <w:r>
        <w:rPr>
          <w:rFonts w:hint="default"/>
          <w:lang w:val="en-IN"/>
        </w:rPr>
        <w:t>#100 clk = 0;</w:t>
      </w:r>
    </w:p>
    <w:p>
      <w:pPr>
        <w:rPr>
          <w:rFonts w:hint="default"/>
          <w:lang w:val="en-IN"/>
        </w:rPr>
      </w:pPr>
      <w:r>
        <w:rPr>
          <w:rFonts w:hint="default"/>
          <w:lang w:val="en-IN"/>
        </w:rPr>
        <w:tab/>
      </w:r>
      <w:r>
        <w:rPr>
          <w:rFonts w:hint="default"/>
          <w:lang w:val="en-IN"/>
        </w:rPr>
        <w:tab/>
      </w:r>
      <w:r>
        <w:rPr>
          <w:rFonts w:hint="default"/>
          <w:lang w:val="en-IN"/>
        </w:rPr>
        <w:t>rst_n = 0;</w:t>
      </w:r>
    </w:p>
    <w:p>
      <w:pPr>
        <w:rPr>
          <w:rFonts w:hint="default"/>
          <w:lang w:val="en-IN"/>
        </w:rPr>
      </w:pPr>
      <w:r>
        <w:rPr>
          <w:rFonts w:hint="default"/>
          <w:lang w:val="en-IN"/>
        </w:rPr>
        <w:tab/>
      </w:r>
      <w:r>
        <w:rPr>
          <w:rFonts w:hint="default"/>
          <w:lang w:val="en-IN"/>
        </w:rPr>
        <w:tab/>
      </w:r>
      <w:r>
        <w:rPr>
          <w:rFonts w:hint="default"/>
          <w:lang w:val="en-IN"/>
        </w:rPr>
        <w:t>wr = 0;</w:t>
      </w:r>
    </w:p>
    <w:p>
      <w:pPr>
        <w:rPr>
          <w:rFonts w:hint="default"/>
          <w:lang w:val="en-IN"/>
        </w:rPr>
      </w:pPr>
      <w:r>
        <w:rPr>
          <w:rFonts w:hint="default"/>
          <w:lang w:val="en-IN"/>
        </w:rPr>
        <w:tab/>
      </w:r>
      <w:r>
        <w:rPr>
          <w:rFonts w:hint="default"/>
          <w:lang w:val="en-IN"/>
        </w:rPr>
        <w:tab/>
      </w:r>
      <w:r>
        <w:rPr>
          <w:rFonts w:hint="default"/>
          <w:lang w:val="en-IN"/>
        </w:rPr>
        <w:t>rd = 0;</w:t>
      </w:r>
    </w:p>
    <w:p>
      <w:pPr>
        <w:rPr>
          <w:rFonts w:hint="default"/>
          <w:lang w:val="en-IN"/>
        </w:rPr>
      </w:pPr>
      <w:r>
        <w:rPr>
          <w:rFonts w:hint="default"/>
          <w:lang w:val="en-IN"/>
        </w:rPr>
        <w:tab/>
      </w:r>
      <w:r>
        <w:rPr>
          <w:rFonts w:hint="default"/>
          <w:lang w:val="en-IN"/>
        </w:rPr>
        <w:tab/>
      </w:r>
      <w:r>
        <w:rPr>
          <w:rFonts w:hint="default"/>
          <w:lang w:val="en-IN"/>
        </w:rPr>
        <w:t>data_in = 1;</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0;</w:t>
      </w:r>
    </w:p>
    <w:p>
      <w:pPr>
        <w:rPr>
          <w:rFonts w:hint="default"/>
          <w:lang w:val="en-IN"/>
        </w:rPr>
      </w:pPr>
      <w:r>
        <w:rPr>
          <w:rFonts w:hint="default"/>
          <w:lang w:val="en-IN"/>
        </w:rPr>
        <w:tab/>
      </w:r>
      <w:r>
        <w:rPr>
          <w:rFonts w:hint="default"/>
          <w:lang w:val="en-IN"/>
        </w:rPr>
        <w:tab/>
      </w:r>
      <w:r>
        <w:rPr>
          <w:rFonts w:hint="default"/>
          <w:lang w:val="en-IN"/>
        </w:rPr>
        <w:t>rst_n = 0;</w:t>
      </w:r>
    </w:p>
    <w:p>
      <w:pPr>
        <w:rPr>
          <w:rFonts w:hint="default"/>
          <w:lang w:val="en-IN"/>
        </w:rPr>
      </w:pPr>
      <w:r>
        <w:rPr>
          <w:rFonts w:hint="default"/>
          <w:lang w:val="en-IN"/>
        </w:rPr>
        <w:tab/>
      </w:r>
      <w:r>
        <w:rPr>
          <w:rFonts w:hint="default"/>
          <w:lang w:val="en-IN"/>
        </w:rPr>
        <w:tab/>
      </w:r>
      <w:r>
        <w:rPr>
          <w:rFonts w:hint="default"/>
          <w:lang w:val="en-IN"/>
        </w:rPr>
        <w:t>wr = 0;</w:t>
      </w:r>
    </w:p>
    <w:p>
      <w:pPr>
        <w:rPr>
          <w:rFonts w:hint="default"/>
          <w:lang w:val="en-IN"/>
        </w:rPr>
      </w:pPr>
      <w:r>
        <w:rPr>
          <w:rFonts w:hint="default"/>
          <w:lang w:val="en-IN"/>
        </w:rPr>
        <w:tab/>
      </w:r>
      <w:r>
        <w:rPr>
          <w:rFonts w:hint="default"/>
          <w:lang w:val="en-IN"/>
        </w:rPr>
        <w:tab/>
      </w:r>
      <w:r>
        <w:rPr>
          <w:rFonts w:hint="default"/>
          <w:lang w:val="en-IN"/>
        </w:rPr>
        <w:t>rd = 1;</w:t>
      </w:r>
    </w:p>
    <w:p>
      <w:pPr>
        <w:rPr>
          <w:rFonts w:hint="default"/>
          <w:lang w:val="en-IN"/>
        </w:rPr>
      </w:pPr>
      <w:r>
        <w:rPr>
          <w:rFonts w:hint="default"/>
          <w:lang w:val="en-IN"/>
        </w:rPr>
        <w:tab/>
      </w:r>
      <w:r>
        <w:rPr>
          <w:rFonts w:hint="default"/>
          <w:lang w:val="en-IN"/>
        </w:rPr>
        <w:tab/>
      </w:r>
      <w:r>
        <w:rPr>
          <w:rFonts w:hint="default"/>
          <w:lang w:val="en-IN"/>
        </w:rPr>
        <w:t>data_in = 0;</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0;</w:t>
      </w:r>
    </w:p>
    <w:p>
      <w:pPr>
        <w:rPr>
          <w:rFonts w:hint="default"/>
          <w:lang w:val="en-IN"/>
        </w:rPr>
      </w:pPr>
      <w:r>
        <w:rPr>
          <w:rFonts w:hint="default"/>
          <w:lang w:val="en-IN"/>
        </w:rPr>
        <w:tab/>
      </w:r>
      <w:r>
        <w:rPr>
          <w:rFonts w:hint="default"/>
          <w:lang w:val="en-IN"/>
        </w:rPr>
        <w:tab/>
      </w:r>
      <w:r>
        <w:rPr>
          <w:rFonts w:hint="default"/>
          <w:lang w:val="en-IN"/>
        </w:rPr>
        <w:t>rst_n = 0;</w:t>
      </w:r>
    </w:p>
    <w:p>
      <w:pPr>
        <w:rPr>
          <w:rFonts w:hint="default"/>
          <w:lang w:val="en-IN"/>
        </w:rPr>
      </w:pPr>
      <w:r>
        <w:rPr>
          <w:rFonts w:hint="default"/>
          <w:lang w:val="en-IN"/>
        </w:rPr>
        <w:tab/>
      </w:r>
      <w:r>
        <w:rPr>
          <w:rFonts w:hint="default"/>
          <w:lang w:val="en-IN"/>
        </w:rPr>
        <w:tab/>
      </w:r>
      <w:r>
        <w:rPr>
          <w:rFonts w:hint="default"/>
          <w:lang w:val="en-IN"/>
        </w:rPr>
        <w:t>wr = 0;</w:t>
      </w:r>
    </w:p>
    <w:p>
      <w:pPr>
        <w:rPr>
          <w:rFonts w:hint="default"/>
          <w:lang w:val="en-IN"/>
        </w:rPr>
      </w:pPr>
      <w:r>
        <w:rPr>
          <w:rFonts w:hint="default"/>
          <w:lang w:val="en-IN"/>
        </w:rPr>
        <w:tab/>
      </w:r>
      <w:r>
        <w:rPr>
          <w:rFonts w:hint="default"/>
          <w:lang w:val="en-IN"/>
        </w:rPr>
        <w:tab/>
      </w:r>
      <w:r>
        <w:rPr>
          <w:rFonts w:hint="default"/>
          <w:lang w:val="en-IN"/>
        </w:rPr>
        <w:t>rd = 1;</w:t>
      </w:r>
    </w:p>
    <w:p>
      <w:pPr>
        <w:rPr>
          <w:rFonts w:hint="default"/>
          <w:lang w:val="en-IN"/>
        </w:rPr>
      </w:pPr>
      <w:r>
        <w:rPr>
          <w:rFonts w:hint="default"/>
          <w:lang w:val="en-IN"/>
        </w:rPr>
        <w:tab/>
      </w:r>
      <w:r>
        <w:rPr>
          <w:rFonts w:hint="default"/>
          <w:lang w:val="en-IN"/>
        </w:rPr>
        <w:tab/>
      </w:r>
      <w:r>
        <w:rPr>
          <w:rFonts w:hint="default"/>
          <w:lang w:val="en-IN"/>
        </w:rPr>
        <w:t>data_in = 1;</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0;</w:t>
      </w:r>
    </w:p>
    <w:p>
      <w:pPr>
        <w:rPr>
          <w:rFonts w:hint="default"/>
          <w:lang w:val="en-IN"/>
        </w:rPr>
      </w:pPr>
      <w:r>
        <w:rPr>
          <w:rFonts w:hint="default"/>
          <w:lang w:val="en-IN"/>
        </w:rPr>
        <w:tab/>
      </w:r>
      <w:r>
        <w:rPr>
          <w:rFonts w:hint="default"/>
          <w:lang w:val="en-IN"/>
        </w:rPr>
        <w:tab/>
      </w:r>
      <w:r>
        <w:rPr>
          <w:rFonts w:hint="default"/>
          <w:lang w:val="en-IN"/>
        </w:rPr>
        <w:t>rst_n = 0;</w:t>
      </w:r>
    </w:p>
    <w:p>
      <w:pPr>
        <w:rPr>
          <w:rFonts w:hint="default"/>
          <w:lang w:val="en-IN"/>
        </w:rPr>
      </w:pPr>
      <w:r>
        <w:rPr>
          <w:rFonts w:hint="default"/>
          <w:lang w:val="en-IN"/>
        </w:rPr>
        <w:tab/>
      </w:r>
      <w:r>
        <w:rPr>
          <w:rFonts w:hint="default"/>
          <w:lang w:val="en-IN"/>
        </w:rPr>
        <w:tab/>
      </w:r>
      <w:r>
        <w:rPr>
          <w:rFonts w:hint="default"/>
          <w:lang w:val="en-IN"/>
        </w:rPr>
        <w:t>wr = 1;</w:t>
      </w:r>
    </w:p>
    <w:p>
      <w:pPr>
        <w:rPr>
          <w:rFonts w:hint="default"/>
          <w:lang w:val="en-IN"/>
        </w:rPr>
      </w:pPr>
      <w:r>
        <w:rPr>
          <w:rFonts w:hint="default"/>
          <w:lang w:val="en-IN"/>
        </w:rPr>
        <w:tab/>
      </w:r>
      <w:r>
        <w:rPr>
          <w:rFonts w:hint="default"/>
          <w:lang w:val="en-IN"/>
        </w:rPr>
        <w:tab/>
      </w:r>
      <w:r>
        <w:rPr>
          <w:rFonts w:hint="default"/>
          <w:lang w:val="en-IN"/>
        </w:rPr>
        <w:t>rd = 0;</w:t>
      </w:r>
    </w:p>
    <w:p>
      <w:pPr>
        <w:rPr>
          <w:rFonts w:hint="default"/>
          <w:lang w:val="en-IN"/>
        </w:rPr>
      </w:pPr>
      <w:r>
        <w:rPr>
          <w:rFonts w:hint="default"/>
          <w:lang w:val="en-IN"/>
        </w:rPr>
        <w:tab/>
      </w:r>
      <w:r>
        <w:rPr>
          <w:rFonts w:hint="default"/>
          <w:lang w:val="en-IN"/>
        </w:rPr>
        <w:tab/>
      </w:r>
      <w:r>
        <w:rPr>
          <w:rFonts w:hint="default"/>
          <w:lang w:val="en-IN"/>
        </w:rPr>
        <w:t>data_in = 0;</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0;</w:t>
      </w:r>
    </w:p>
    <w:p>
      <w:pPr>
        <w:rPr>
          <w:rFonts w:hint="default"/>
          <w:lang w:val="en-IN"/>
        </w:rPr>
      </w:pPr>
      <w:r>
        <w:rPr>
          <w:rFonts w:hint="default"/>
          <w:lang w:val="en-IN"/>
        </w:rPr>
        <w:tab/>
      </w:r>
      <w:r>
        <w:rPr>
          <w:rFonts w:hint="default"/>
          <w:lang w:val="en-IN"/>
        </w:rPr>
        <w:tab/>
      </w:r>
      <w:r>
        <w:rPr>
          <w:rFonts w:hint="default"/>
          <w:lang w:val="en-IN"/>
        </w:rPr>
        <w:t>rst_n = 0;</w:t>
      </w:r>
    </w:p>
    <w:p>
      <w:pPr>
        <w:rPr>
          <w:rFonts w:hint="default"/>
          <w:lang w:val="en-IN"/>
        </w:rPr>
      </w:pPr>
      <w:r>
        <w:rPr>
          <w:rFonts w:hint="default"/>
          <w:lang w:val="en-IN"/>
        </w:rPr>
        <w:tab/>
      </w:r>
      <w:r>
        <w:rPr>
          <w:rFonts w:hint="default"/>
          <w:lang w:val="en-IN"/>
        </w:rPr>
        <w:tab/>
      </w:r>
      <w:r>
        <w:rPr>
          <w:rFonts w:hint="default"/>
          <w:lang w:val="en-IN"/>
        </w:rPr>
        <w:t>wr = 1;</w:t>
      </w:r>
    </w:p>
    <w:p>
      <w:pPr>
        <w:rPr>
          <w:rFonts w:hint="default"/>
          <w:lang w:val="en-IN"/>
        </w:rPr>
      </w:pPr>
      <w:r>
        <w:rPr>
          <w:rFonts w:hint="default"/>
          <w:lang w:val="en-IN"/>
        </w:rPr>
        <w:tab/>
      </w:r>
      <w:r>
        <w:rPr>
          <w:rFonts w:hint="default"/>
          <w:lang w:val="en-IN"/>
        </w:rPr>
        <w:tab/>
      </w:r>
      <w:r>
        <w:rPr>
          <w:rFonts w:hint="default"/>
          <w:lang w:val="en-IN"/>
        </w:rPr>
        <w:t>rd = 0;</w:t>
      </w:r>
    </w:p>
    <w:p>
      <w:pPr>
        <w:rPr>
          <w:rFonts w:hint="default"/>
          <w:lang w:val="en-IN"/>
        </w:rPr>
      </w:pPr>
      <w:r>
        <w:rPr>
          <w:rFonts w:hint="default"/>
          <w:lang w:val="en-IN"/>
        </w:rPr>
        <w:tab/>
      </w:r>
      <w:r>
        <w:rPr>
          <w:rFonts w:hint="default"/>
          <w:lang w:val="en-IN"/>
        </w:rPr>
        <w:tab/>
      </w:r>
      <w:r>
        <w:rPr>
          <w:rFonts w:hint="default"/>
          <w:lang w:val="en-IN"/>
        </w:rPr>
        <w:t>data_in = 1;</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0;</w:t>
      </w:r>
    </w:p>
    <w:p>
      <w:pPr>
        <w:rPr>
          <w:rFonts w:hint="default"/>
          <w:lang w:val="en-IN"/>
        </w:rPr>
      </w:pPr>
      <w:r>
        <w:rPr>
          <w:rFonts w:hint="default"/>
          <w:lang w:val="en-IN"/>
        </w:rPr>
        <w:tab/>
      </w:r>
      <w:r>
        <w:rPr>
          <w:rFonts w:hint="default"/>
          <w:lang w:val="en-IN"/>
        </w:rPr>
        <w:tab/>
      </w:r>
      <w:r>
        <w:rPr>
          <w:rFonts w:hint="default"/>
          <w:lang w:val="en-IN"/>
        </w:rPr>
        <w:t>rst_n = 0;</w:t>
      </w:r>
    </w:p>
    <w:p>
      <w:pPr>
        <w:rPr>
          <w:rFonts w:hint="default"/>
          <w:lang w:val="en-IN"/>
        </w:rPr>
      </w:pPr>
      <w:r>
        <w:rPr>
          <w:rFonts w:hint="default"/>
          <w:lang w:val="en-IN"/>
        </w:rPr>
        <w:tab/>
      </w:r>
      <w:r>
        <w:rPr>
          <w:rFonts w:hint="default"/>
          <w:lang w:val="en-IN"/>
        </w:rPr>
        <w:tab/>
      </w:r>
      <w:r>
        <w:rPr>
          <w:rFonts w:hint="default"/>
          <w:lang w:val="en-IN"/>
        </w:rPr>
        <w:t>wr = 1;</w:t>
      </w:r>
    </w:p>
    <w:p>
      <w:pPr>
        <w:rPr>
          <w:rFonts w:hint="default"/>
          <w:lang w:val="en-IN"/>
        </w:rPr>
      </w:pPr>
      <w:r>
        <w:rPr>
          <w:rFonts w:hint="default"/>
          <w:lang w:val="en-IN"/>
        </w:rPr>
        <w:tab/>
      </w:r>
      <w:r>
        <w:rPr>
          <w:rFonts w:hint="default"/>
          <w:lang w:val="en-IN"/>
        </w:rPr>
        <w:tab/>
      </w:r>
      <w:r>
        <w:rPr>
          <w:rFonts w:hint="default"/>
          <w:lang w:val="en-IN"/>
        </w:rPr>
        <w:t>rd = 1;</w:t>
      </w:r>
    </w:p>
    <w:p>
      <w:pPr>
        <w:rPr>
          <w:rFonts w:hint="default"/>
          <w:lang w:val="en-IN"/>
        </w:rPr>
      </w:pPr>
      <w:r>
        <w:rPr>
          <w:rFonts w:hint="default"/>
          <w:lang w:val="en-IN"/>
        </w:rPr>
        <w:tab/>
      </w:r>
      <w:r>
        <w:rPr>
          <w:rFonts w:hint="default"/>
          <w:lang w:val="en-IN"/>
        </w:rPr>
        <w:tab/>
      </w:r>
      <w:r>
        <w:rPr>
          <w:rFonts w:hint="default"/>
          <w:lang w:val="en-IN"/>
        </w:rPr>
        <w:t>data_in = 0;</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0;</w:t>
      </w:r>
    </w:p>
    <w:p>
      <w:pPr>
        <w:rPr>
          <w:rFonts w:hint="default"/>
          <w:lang w:val="en-IN"/>
        </w:rPr>
      </w:pPr>
      <w:r>
        <w:rPr>
          <w:rFonts w:hint="default"/>
          <w:lang w:val="en-IN"/>
        </w:rPr>
        <w:tab/>
      </w:r>
      <w:r>
        <w:rPr>
          <w:rFonts w:hint="default"/>
          <w:lang w:val="en-IN"/>
        </w:rPr>
        <w:tab/>
      </w:r>
      <w:r>
        <w:rPr>
          <w:rFonts w:hint="default"/>
          <w:lang w:val="en-IN"/>
        </w:rPr>
        <w:t>rst_n = 0;</w:t>
      </w:r>
    </w:p>
    <w:p>
      <w:pPr>
        <w:rPr>
          <w:rFonts w:hint="default"/>
          <w:lang w:val="en-IN"/>
        </w:rPr>
      </w:pPr>
      <w:r>
        <w:rPr>
          <w:rFonts w:hint="default"/>
          <w:lang w:val="en-IN"/>
        </w:rPr>
        <w:tab/>
      </w:r>
      <w:r>
        <w:rPr>
          <w:rFonts w:hint="default"/>
          <w:lang w:val="en-IN"/>
        </w:rPr>
        <w:tab/>
      </w:r>
      <w:r>
        <w:rPr>
          <w:rFonts w:hint="default"/>
          <w:lang w:val="en-IN"/>
        </w:rPr>
        <w:t>wr = 1;</w:t>
      </w:r>
    </w:p>
    <w:p>
      <w:pPr>
        <w:rPr>
          <w:rFonts w:hint="default"/>
          <w:lang w:val="en-IN"/>
        </w:rPr>
      </w:pPr>
      <w:r>
        <w:rPr>
          <w:rFonts w:hint="default"/>
          <w:lang w:val="en-IN"/>
        </w:rPr>
        <w:tab/>
      </w:r>
      <w:r>
        <w:rPr>
          <w:rFonts w:hint="default"/>
          <w:lang w:val="en-IN"/>
        </w:rPr>
        <w:tab/>
      </w:r>
      <w:r>
        <w:rPr>
          <w:rFonts w:hint="default"/>
          <w:lang w:val="en-IN"/>
        </w:rPr>
        <w:t>rd = 1;</w:t>
      </w:r>
    </w:p>
    <w:p>
      <w:pPr>
        <w:rPr>
          <w:rFonts w:hint="default"/>
          <w:lang w:val="en-IN"/>
        </w:rPr>
      </w:pPr>
      <w:r>
        <w:rPr>
          <w:rFonts w:hint="default"/>
          <w:lang w:val="en-IN"/>
        </w:rPr>
        <w:tab/>
      </w:r>
      <w:r>
        <w:rPr>
          <w:rFonts w:hint="default"/>
          <w:lang w:val="en-IN"/>
        </w:rPr>
        <w:tab/>
      </w:r>
      <w:r>
        <w:rPr>
          <w:rFonts w:hint="default"/>
          <w:lang w:val="en-IN"/>
        </w:rPr>
        <w:t>data_in = 1;</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0;</w:t>
      </w:r>
    </w:p>
    <w:p>
      <w:pPr>
        <w:rPr>
          <w:rFonts w:hint="default"/>
          <w:lang w:val="en-IN"/>
        </w:rPr>
      </w:pPr>
      <w:r>
        <w:rPr>
          <w:rFonts w:hint="default"/>
          <w:lang w:val="en-IN"/>
        </w:rPr>
        <w:tab/>
      </w:r>
      <w:r>
        <w:rPr>
          <w:rFonts w:hint="default"/>
          <w:lang w:val="en-IN"/>
        </w:rPr>
        <w:tab/>
      </w:r>
      <w:r>
        <w:rPr>
          <w:rFonts w:hint="default"/>
          <w:lang w:val="en-IN"/>
        </w:rPr>
        <w:t>rst_n = 1;</w:t>
      </w:r>
    </w:p>
    <w:p>
      <w:pPr>
        <w:rPr>
          <w:rFonts w:hint="default"/>
          <w:lang w:val="en-IN"/>
        </w:rPr>
      </w:pPr>
      <w:r>
        <w:rPr>
          <w:rFonts w:hint="default"/>
          <w:lang w:val="en-IN"/>
        </w:rPr>
        <w:tab/>
      </w:r>
      <w:r>
        <w:rPr>
          <w:rFonts w:hint="default"/>
          <w:lang w:val="en-IN"/>
        </w:rPr>
        <w:tab/>
      </w:r>
      <w:r>
        <w:rPr>
          <w:rFonts w:hint="default"/>
          <w:lang w:val="en-IN"/>
        </w:rPr>
        <w:t>wr = 0;</w:t>
      </w:r>
    </w:p>
    <w:p>
      <w:pPr>
        <w:rPr>
          <w:rFonts w:hint="default"/>
          <w:lang w:val="en-IN"/>
        </w:rPr>
      </w:pPr>
      <w:r>
        <w:rPr>
          <w:rFonts w:hint="default"/>
          <w:lang w:val="en-IN"/>
        </w:rPr>
        <w:tab/>
      </w:r>
      <w:r>
        <w:rPr>
          <w:rFonts w:hint="default"/>
          <w:lang w:val="en-IN"/>
        </w:rPr>
        <w:tab/>
      </w:r>
      <w:r>
        <w:rPr>
          <w:rFonts w:hint="default"/>
          <w:lang w:val="en-IN"/>
        </w:rPr>
        <w:t>rd = 0;</w:t>
      </w:r>
    </w:p>
    <w:p>
      <w:pPr>
        <w:rPr>
          <w:rFonts w:hint="default"/>
          <w:lang w:val="en-IN"/>
        </w:rPr>
      </w:pPr>
      <w:r>
        <w:rPr>
          <w:rFonts w:hint="default"/>
          <w:lang w:val="en-IN"/>
        </w:rPr>
        <w:tab/>
      </w:r>
      <w:r>
        <w:rPr>
          <w:rFonts w:hint="default"/>
          <w:lang w:val="en-IN"/>
        </w:rPr>
        <w:tab/>
      </w:r>
      <w:r>
        <w:rPr>
          <w:rFonts w:hint="default"/>
          <w:lang w:val="en-IN"/>
        </w:rPr>
        <w:t>data_in = 0;</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0;</w:t>
      </w:r>
    </w:p>
    <w:p>
      <w:pPr>
        <w:rPr>
          <w:rFonts w:hint="default"/>
          <w:lang w:val="en-IN"/>
        </w:rPr>
      </w:pPr>
      <w:r>
        <w:rPr>
          <w:rFonts w:hint="default"/>
          <w:lang w:val="en-IN"/>
        </w:rPr>
        <w:tab/>
      </w:r>
      <w:r>
        <w:rPr>
          <w:rFonts w:hint="default"/>
          <w:lang w:val="en-IN"/>
        </w:rPr>
        <w:tab/>
      </w:r>
      <w:r>
        <w:rPr>
          <w:rFonts w:hint="default"/>
          <w:lang w:val="en-IN"/>
        </w:rPr>
        <w:t>rst_n = 1;</w:t>
      </w:r>
    </w:p>
    <w:p>
      <w:pPr>
        <w:rPr>
          <w:rFonts w:hint="default"/>
          <w:lang w:val="en-IN"/>
        </w:rPr>
      </w:pPr>
      <w:r>
        <w:rPr>
          <w:rFonts w:hint="default"/>
          <w:lang w:val="en-IN"/>
        </w:rPr>
        <w:tab/>
      </w:r>
      <w:r>
        <w:rPr>
          <w:rFonts w:hint="default"/>
          <w:lang w:val="en-IN"/>
        </w:rPr>
        <w:tab/>
      </w:r>
      <w:r>
        <w:rPr>
          <w:rFonts w:hint="default"/>
          <w:lang w:val="en-IN"/>
        </w:rPr>
        <w:t>wr = 0;</w:t>
      </w:r>
    </w:p>
    <w:p>
      <w:pPr>
        <w:rPr>
          <w:rFonts w:hint="default"/>
          <w:lang w:val="en-IN"/>
        </w:rPr>
      </w:pPr>
      <w:r>
        <w:rPr>
          <w:rFonts w:hint="default"/>
          <w:lang w:val="en-IN"/>
        </w:rPr>
        <w:tab/>
      </w:r>
      <w:r>
        <w:rPr>
          <w:rFonts w:hint="default"/>
          <w:lang w:val="en-IN"/>
        </w:rPr>
        <w:tab/>
      </w:r>
      <w:r>
        <w:rPr>
          <w:rFonts w:hint="default"/>
          <w:lang w:val="en-IN"/>
        </w:rPr>
        <w:t>rd = 0;</w:t>
      </w:r>
    </w:p>
    <w:p>
      <w:pPr>
        <w:rPr>
          <w:rFonts w:hint="default"/>
          <w:lang w:val="en-IN"/>
        </w:rPr>
      </w:pPr>
      <w:r>
        <w:rPr>
          <w:rFonts w:hint="default"/>
          <w:lang w:val="en-IN"/>
        </w:rPr>
        <w:tab/>
      </w:r>
      <w:r>
        <w:rPr>
          <w:rFonts w:hint="default"/>
          <w:lang w:val="en-IN"/>
        </w:rPr>
        <w:tab/>
      </w:r>
      <w:r>
        <w:rPr>
          <w:rFonts w:hint="default"/>
          <w:lang w:val="en-IN"/>
        </w:rPr>
        <w:t>data_in = 1;</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0;</w:t>
      </w:r>
    </w:p>
    <w:p>
      <w:pPr>
        <w:rPr>
          <w:rFonts w:hint="default"/>
          <w:lang w:val="en-IN"/>
        </w:rPr>
      </w:pPr>
      <w:r>
        <w:rPr>
          <w:rFonts w:hint="default"/>
          <w:lang w:val="en-IN"/>
        </w:rPr>
        <w:tab/>
      </w:r>
      <w:r>
        <w:rPr>
          <w:rFonts w:hint="default"/>
          <w:lang w:val="en-IN"/>
        </w:rPr>
        <w:tab/>
      </w:r>
      <w:r>
        <w:rPr>
          <w:rFonts w:hint="default"/>
          <w:lang w:val="en-IN"/>
        </w:rPr>
        <w:t>rst_n = 1;</w:t>
      </w:r>
    </w:p>
    <w:p>
      <w:pPr>
        <w:rPr>
          <w:rFonts w:hint="default"/>
          <w:lang w:val="en-IN"/>
        </w:rPr>
      </w:pPr>
      <w:r>
        <w:rPr>
          <w:rFonts w:hint="default"/>
          <w:lang w:val="en-IN"/>
        </w:rPr>
        <w:tab/>
      </w:r>
      <w:r>
        <w:rPr>
          <w:rFonts w:hint="default"/>
          <w:lang w:val="en-IN"/>
        </w:rPr>
        <w:tab/>
      </w:r>
      <w:r>
        <w:rPr>
          <w:rFonts w:hint="default"/>
          <w:lang w:val="en-IN"/>
        </w:rPr>
        <w:t>wr = 0;</w:t>
      </w:r>
    </w:p>
    <w:p>
      <w:pPr>
        <w:rPr>
          <w:rFonts w:hint="default"/>
          <w:lang w:val="en-IN"/>
        </w:rPr>
      </w:pPr>
      <w:r>
        <w:rPr>
          <w:rFonts w:hint="default"/>
          <w:lang w:val="en-IN"/>
        </w:rPr>
        <w:tab/>
      </w:r>
      <w:r>
        <w:rPr>
          <w:rFonts w:hint="default"/>
          <w:lang w:val="en-IN"/>
        </w:rPr>
        <w:tab/>
      </w:r>
      <w:r>
        <w:rPr>
          <w:rFonts w:hint="default"/>
          <w:lang w:val="en-IN"/>
        </w:rPr>
        <w:t>rd = 1;</w:t>
      </w:r>
    </w:p>
    <w:p>
      <w:pPr>
        <w:rPr>
          <w:rFonts w:hint="default"/>
          <w:lang w:val="en-IN"/>
        </w:rPr>
      </w:pPr>
      <w:r>
        <w:rPr>
          <w:rFonts w:hint="default"/>
          <w:lang w:val="en-IN"/>
        </w:rPr>
        <w:tab/>
      </w:r>
      <w:r>
        <w:rPr>
          <w:rFonts w:hint="default"/>
          <w:lang w:val="en-IN"/>
        </w:rPr>
        <w:tab/>
      </w:r>
      <w:r>
        <w:rPr>
          <w:rFonts w:hint="default"/>
          <w:lang w:val="en-IN"/>
        </w:rPr>
        <w:t>data_in = 0;</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0;</w:t>
      </w:r>
    </w:p>
    <w:p>
      <w:pPr>
        <w:rPr>
          <w:rFonts w:hint="default"/>
          <w:lang w:val="en-IN"/>
        </w:rPr>
      </w:pPr>
      <w:r>
        <w:rPr>
          <w:rFonts w:hint="default"/>
          <w:lang w:val="en-IN"/>
        </w:rPr>
        <w:tab/>
      </w:r>
      <w:r>
        <w:rPr>
          <w:rFonts w:hint="default"/>
          <w:lang w:val="en-IN"/>
        </w:rPr>
        <w:tab/>
      </w:r>
      <w:r>
        <w:rPr>
          <w:rFonts w:hint="default"/>
          <w:lang w:val="en-IN"/>
        </w:rPr>
        <w:t>rst_n = 1;</w:t>
      </w:r>
    </w:p>
    <w:p>
      <w:pPr>
        <w:rPr>
          <w:rFonts w:hint="default"/>
          <w:lang w:val="en-IN"/>
        </w:rPr>
      </w:pPr>
      <w:r>
        <w:rPr>
          <w:rFonts w:hint="default"/>
          <w:lang w:val="en-IN"/>
        </w:rPr>
        <w:tab/>
      </w:r>
      <w:r>
        <w:rPr>
          <w:rFonts w:hint="default"/>
          <w:lang w:val="en-IN"/>
        </w:rPr>
        <w:tab/>
      </w:r>
      <w:r>
        <w:rPr>
          <w:rFonts w:hint="default"/>
          <w:lang w:val="en-IN"/>
        </w:rPr>
        <w:t>wr = 0;</w:t>
      </w:r>
    </w:p>
    <w:p>
      <w:pPr>
        <w:rPr>
          <w:rFonts w:hint="default"/>
          <w:lang w:val="en-IN"/>
        </w:rPr>
      </w:pPr>
      <w:r>
        <w:rPr>
          <w:rFonts w:hint="default"/>
          <w:lang w:val="en-IN"/>
        </w:rPr>
        <w:tab/>
      </w:r>
      <w:r>
        <w:rPr>
          <w:rFonts w:hint="default"/>
          <w:lang w:val="en-IN"/>
        </w:rPr>
        <w:tab/>
      </w:r>
      <w:r>
        <w:rPr>
          <w:rFonts w:hint="default"/>
          <w:lang w:val="en-IN"/>
        </w:rPr>
        <w:t>rd = 1;</w:t>
      </w:r>
    </w:p>
    <w:p>
      <w:pPr>
        <w:rPr>
          <w:rFonts w:hint="default"/>
          <w:lang w:val="en-IN"/>
        </w:rPr>
      </w:pPr>
      <w:r>
        <w:rPr>
          <w:rFonts w:hint="default"/>
          <w:lang w:val="en-IN"/>
        </w:rPr>
        <w:tab/>
      </w:r>
      <w:r>
        <w:rPr>
          <w:rFonts w:hint="default"/>
          <w:lang w:val="en-IN"/>
        </w:rPr>
        <w:tab/>
      </w:r>
      <w:r>
        <w:rPr>
          <w:rFonts w:hint="default"/>
          <w:lang w:val="en-IN"/>
        </w:rPr>
        <w:t>data_in = 1;</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0;</w:t>
      </w:r>
    </w:p>
    <w:p>
      <w:pPr>
        <w:rPr>
          <w:rFonts w:hint="default"/>
          <w:lang w:val="en-IN"/>
        </w:rPr>
      </w:pPr>
      <w:r>
        <w:rPr>
          <w:rFonts w:hint="default"/>
          <w:lang w:val="en-IN"/>
        </w:rPr>
        <w:tab/>
      </w:r>
      <w:r>
        <w:rPr>
          <w:rFonts w:hint="default"/>
          <w:lang w:val="en-IN"/>
        </w:rPr>
        <w:tab/>
      </w:r>
      <w:r>
        <w:rPr>
          <w:rFonts w:hint="default"/>
          <w:lang w:val="en-IN"/>
        </w:rPr>
        <w:t>rst_n = 1;</w:t>
      </w:r>
    </w:p>
    <w:p>
      <w:pPr>
        <w:rPr>
          <w:rFonts w:hint="default"/>
          <w:lang w:val="en-IN"/>
        </w:rPr>
      </w:pPr>
      <w:r>
        <w:rPr>
          <w:rFonts w:hint="default"/>
          <w:lang w:val="en-IN"/>
        </w:rPr>
        <w:tab/>
      </w:r>
      <w:r>
        <w:rPr>
          <w:rFonts w:hint="default"/>
          <w:lang w:val="en-IN"/>
        </w:rPr>
        <w:tab/>
      </w:r>
      <w:r>
        <w:rPr>
          <w:rFonts w:hint="default"/>
          <w:lang w:val="en-IN"/>
        </w:rPr>
        <w:t>wr = 1;</w:t>
      </w:r>
    </w:p>
    <w:p>
      <w:pPr>
        <w:rPr>
          <w:rFonts w:hint="default"/>
          <w:lang w:val="en-IN"/>
        </w:rPr>
      </w:pPr>
      <w:r>
        <w:rPr>
          <w:rFonts w:hint="default"/>
          <w:lang w:val="en-IN"/>
        </w:rPr>
        <w:tab/>
      </w:r>
      <w:r>
        <w:rPr>
          <w:rFonts w:hint="default"/>
          <w:lang w:val="en-IN"/>
        </w:rPr>
        <w:tab/>
      </w:r>
      <w:r>
        <w:rPr>
          <w:rFonts w:hint="default"/>
          <w:lang w:val="en-IN"/>
        </w:rPr>
        <w:t>rd = 0;</w:t>
      </w:r>
    </w:p>
    <w:p>
      <w:pPr>
        <w:rPr>
          <w:rFonts w:hint="default"/>
          <w:lang w:val="en-IN"/>
        </w:rPr>
      </w:pPr>
      <w:r>
        <w:rPr>
          <w:rFonts w:hint="default"/>
          <w:lang w:val="en-IN"/>
        </w:rPr>
        <w:tab/>
      </w:r>
      <w:r>
        <w:rPr>
          <w:rFonts w:hint="default"/>
          <w:lang w:val="en-IN"/>
        </w:rPr>
        <w:tab/>
      </w:r>
      <w:r>
        <w:rPr>
          <w:rFonts w:hint="default"/>
          <w:lang w:val="en-IN"/>
        </w:rPr>
        <w:t>data_in = 0;</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0;</w:t>
      </w:r>
    </w:p>
    <w:p>
      <w:pPr>
        <w:rPr>
          <w:rFonts w:hint="default"/>
          <w:lang w:val="en-IN"/>
        </w:rPr>
      </w:pPr>
      <w:r>
        <w:rPr>
          <w:rFonts w:hint="default"/>
          <w:lang w:val="en-IN"/>
        </w:rPr>
        <w:tab/>
      </w:r>
      <w:r>
        <w:rPr>
          <w:rFonts w:hint="default"/>
          <w:lang w:val="en-IN"/>
        </w:rPr>
        <w:tab/>
      </w:r>
      <w:r>
        <w:rPr>
          <w:rFonts w:hint="default"/>
          <w:lang w:val="en-IN"/>
        </w:rPr>
        <w:t>rst_n = 1;</w:t>
      </w:r>
    </w:p>
    <w:p>
      <w:pPr>
        <w:rPr>
          <w:rFonts w:hint="default"/>
          <w:lang w:val="en-IN"/>
        </w:rPr>
      </w:pPr>
      <w:r>
        <w:rPr>
          <w:rFonts w:hint="default"/>
          <w:lang w:val="en-IN"/>
        </w:rPr>
        <w:tab/>
      </w:r>
      <w:r>
        <w:rPr>
          <w:rFonts w:hint="default"/>
          <w:lang w:val="en-IN"/>
        </w:rPr>
        <w:tab/>
      </w:r>
      <w:r>
        <w:rPr>
          <w:rFonts w:hint="default"/>
          <w:lang w:val="en-IN"/>
        </w:rPr>
        <w:t>wr = 1;</w:t>
      </w:r>
    </w:p>
    <w:p>
      <w:pPr>
        <w:rPr>
          <w:rFonts w:hint="default"/>
          <w:lang w:val="en-IN"/>
        </w:rPr>
      </w:pPr>
      <w:r>
        <w:rPr>
          <w:rFonts w:hint="default"/>
          <w:lang w:val="en-IN"/>
        </w:rPr>
        <w:tab/>
      </w:r>
      <w:r>
        <w:rPr>
          <w:rFonts w:hint="default"/>
          <w:lang w:val="en-IN"/>
        </w:rPr>
        <w:tab/>
      </w:r>
      <w:r>
        <w:rPr>
          <w:rFonts w:hint="default"/>
          <w:lang w:val="en-IN"/>
        </w:rPr>
        <w:t>rd = 0;</w:t>
      </w:r>
    </w:p>
    <w:p>
      <w:pPr>
        <w:rPr>
          <w:rFonts w:hint="default"/>
          <w:lang w:val="en-IN"/>
        </w:rPr>
      </w:pPr>
      <w:r>
        <w:rPr>
          <w:rFonts w:hint="default"/>
          <w:lang w:val="en-IN"/>
        </w:rPr>
        <w:tab/>
      </w:r>
      <w:r>
        <w:rPr>
          <w:rFonts w:hint="default"/>
          <w:lang w:val="en-IN"/>
        </w:rPr>
        <w:tab/>
      </w:r>
      <w:r>
        <w:rPr>
          <w:rFonts w:hint="default"/>
          <w:lang w:val="en-IN"/>
        </w:rPr>
        <w:t>data_in = 1;</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0;</w:t>
      </w:r>
    </w:p>
    <w:p>
      <w:pPr>
        <w:rPr>
          <w:rFonts w:hint="default"/>
          <w:lang w:val="en-IN"/>
        </w:rPr>
      </w:pPr>
      <w:r>
        <w:rPr>
          <w:rFonts w:hint="default"/>
          <w:lang w:val="en-IN"/>
        </w:rPr>
        <w:tab/>
      </w:r>
      <w:r>
        <w:rPr>
          <w:rFonts w:hint="default"/>
          <w:lang w:val="en-IN"/>
        </w:rPr>
        <w:tab/>
      </w:r>
      <w:r>
        <w:rPr>
          <w:rFonts w:hint="default"/>
          <w:lang w:val="en-IN"/>
        </w:rPr>
        <w:t>rst_n = 1;</w:t>
      </w:r>
    </w:p>
    <w:p>
      <w:pPr>
        <w:rPr>
          <w:rFonts w:hint="default"/>
          <w:lang w:val="en-IN"/>
        </w:rPr>
      </w:pPr>
      <w:r>
        <w:rPr>
          <w:rFonts w:hint="default"/>
          <w:lang w:val="en-IN"/>
        </w:rPr>
        <w:tab/>
      </w:r>
      <w:r>
        <w:rPr>
          <w:rFonts w:hint="default"/>
          <w:lang w:val="en-IN"/>
        </w:rPr>
        <w:tab/>
      </w:r>
      <w:r>
        <w:rPr>
          <w:rFonts w:hint="default"/>
          <w:lang w:val="en-IN"/>
        </w:rPr>
        <w:t>wr = 1;</w:t>
      </w:r>
    </w:p>
    <w:p>
      <w:pPr>
        <w:rPr>
          <w:rFonts w:hint="default"/>
          <w:lang w:val="en-IN"/>
        </w:rPr>
      </w:pPr>
      <w:r>
        <w:rPr>
          <w:rFonts w:hint="default"/>
          <w:lang w:val="en-IN"/>
        </w:rPr>
        <w:tab/>
      </w:r>
      <w:r>
        <w:rPr>
          <w:rFonts w:hint="default"/>
          <w:lang w:val="en-IN"/>
        </w:rPr>
        <w:tab/>
      </w:r>
      <w:r>
        <w:rPr>
          <w:rFonts w:hint="default"/>
          <w:lang w:val="en-IN"/>
        </w:rPr>
        <w:t>rd = 1;</w:t>
      </w:r>
    </w:p>
    <w:p>
      <w:pPr>
        <w:rPr>
          <w:rFonts w:hint="default"/>
          <w:lang w:val="en-IN"/>
        </w:rPr>
      </w:pPr>
      <w:r>
        <w:rPr>
          <w:rFonts w:hint="default"/>
          <w:lang w:val="en-IN"/>
        </w:rPr>
        <w:tab/>
      </w:r>
      <w:r>
        <w:rPr>
          <w:rFonts w:hint="default"/>
          <w:lang w:val="en-IN"/>
        </w:rPr>
        <w:tab/>
      </w:r>
      <w:r>
        <w:rPr>
          <w:rFonts w:hint="default"/>
          <w:lang w:val="en-IN"/>
        </w:rPr>
        <w:t>data_in = 0;</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0;</w:t>
      </w:r>
    </w:p>
    <w:p>
      <w:pPr>
        <w:rPr>
          <w:rFonts w:hint="default"/>
          <w:lang w:val="en-IN"/>
        </w:rPr>
      </w:pPr>
      <w:r>
        <w:rPr>
          <w:rFonts w:hint="default"/>
          <w:lang w:val="en-IN"/>
        </w:rPr>
        <w:tab/>
      </w:r>
      <w:r>
        <w:rPr>
          <w:rFonts w:hint="default"/>
          <w:lang w:val="en-IN"/>
        </w:rPr>
        <w:tab/>
      </w:r>
      <w:r>
        <w:rPr>
          <w:rFonts w:hint="default"/>
          <w:lang w:val="en-IN"/>
        </w:rPr>
        <w:t>rst_n = 1;</w:t>
      </w:r>
    </w:p>
    <w:p>
      <w:pPr>
        <w:rPr>
          <w:rFonts w:hint="default"/>
          <w:lang w:val="en-IN"/>
        </w:rPr>
      </w:pPr>
      <w:r>
        <w:rPr>
          <w:rFonts w:hint="default"/>
          <w:lang w:val="en-IN"/>
        </w:rPr>
        <w:tab/>
      </w:r>
      <w:r>
        <w:rPr>
          <w:rFonts w:hint="default"/>
          <w:lang w:val="en-IN"/>
        </w:rPr>
        <w:tab/>
      </w:r>
      <w:r>
        <w:rPr>
          <w:rFonts w:hint="default"/>
          <w:lang w:val="en-IN"/>
        </w:rPr>
        <w:t>wr = 1;</w:t>
      </w:r>
    </w:p>
    <w:p>
      <w:pPr>
        <w:rPr>
          <w:rFonts w:hint="default"/>
          <w:lang w:val="en-IN"/>
        </w:rPr>
      </w:pPr>
      <w:r>
        <w:rPr>
          <w:rFonts w:hint="default"/>
          <w:lang w:val="en-IN"/>
        </w:rPr>
        <w:tab/>
      </w:r>
      <w:r>
        <w:rPr>
          <w:rFonts w:hint="default"/>
          <w:lang w:val="en-IN"/>
        </w:rPr>
        <w:tab/>
      </w:r>
      <w:r>
        <w:rPr>
          <w:rFonts w:hint="default"/>
          <w:lang w:val="en-IN"/>
        </w:rPr>
        <w:t>rd = 1;</w:t>
      </w:r>
    </w:p>
    <w:p>
      <w:pPr>
        <w:rPr>
          <w:rFonts w:hint="default"/>
          <w:lang w:val="en-IN"/>
        </w:rPr>
      </w:pPr>
      <w:r>
        <w:rPr>
          <w:rFonts w:hint="default"/>
          <w:lang w:val="en-IN"/>
        </w:rPr>
        <w:tab/>
      </w:r>
      <w:r>
        <w:rPr>
          <w:rFonts w:hint="default"/>
          <w:lang w:val="en-IN"/>
        </w:rPr>
        <w:tab/>
      </w:r>
      <w:r>
        <w:rPr>
          <w:rFonts w:hint="default"/>
          <w:lang w:val="en-IN"/>
        </w:rPr>
        <w:t>data_in = 1;</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1;</w:t>
      </w:r>
    </w:p>
    <w:p>
      <w:pPr>
        <w:rPr>
          <w:rFonts w:hint="default"/>
          <w:lang w:val="en-IN"/>
        </w:rPr>
      </w:pPr>
      <w:r>
        <w:rPr>
          <w:rFonts w:hint="default"/>
          <w:lang w:val="en-IN"/>
        </w:rPr>
        <w:tab/>
      </w:r>
      <w:r>
        <w:rPr>
          <w:rFonts w:hint="default"/>
          <w:lang w:val="en-IN"/>
        </w:rPr>
        <w:tab/>
      </w:r>
      <w:r>
        <w:rPr>
          <w:rFonts w:hint="default"/>
          <w:lang w:val="en-IN"/>
        </w:rPr>
        <w:t>rst_n = 0;</w:t>
      </w:r>
    </w:p>
    <w:p>
      <w:pPr>
        <w:rPr>
          <w:rFonts w:hint="default"/>
          <w:lang w:val="en-IN"/>
        </w:rPr>
      </w:pPr>
      <w:r>
        <w:rPr>
          <w:rFonts w:hint="default"/>
          <w:lang w:val="en-IN"/>
        </w:rPr>
        <w:tab/>
      </w:r>
      <w:r>
        <w:rPr>
          <w:rFonts w:hint="default"/>
          <w:lang w:val="en-IN"/>
        </w:rPr>
        <w:tab/>
      </w:r>
      <w:r>
        <w:rPr>
          <w:rFonts w:hint="default"/>
          <w:lang w:val="en-IN"/>
        </w:rPr>
        <w:t>wr = 0;</w:t>
      </w:r>
    </w:p>
    <w:p>
      <w:pPr>
        <w:rPr>
          <w:rFonts w:hint="default"/>
          <w:lang w:val="en-IN"/>
        </w:rPr>
      </w:pPr>
      <w:r>
        <w:rPr>
          <w:rFonts w:hint="default"/>
          <w:lang w:val="en-IN"/>
        </w:rPr>
        <w:tab/>
      </w:r>
      <w:r>
        <w:rPr>
          <w:rFonts w:hint="default"/>
          <w:lang w:val="en-IN"/>
        </w:rPr>
        <w:tab/>
      </w:r>
      <w:r>
        <w:rPr>
          <w:rFonts w:hint="default"/>
          <w:lang w:val="en-IN"/>
        </w:rPr>
        <w:t>rd = 0;</w:t>
      </w:r>
    </w:p>
    <w:p>
      <w:pPr>
        <w:rPr>
          <w:rFonts w:hint="default"/>
          <w:lang w:val="en-IN"/>
        </w:rPr>
      </w:pPr>
      <w:r>
        <w:rPr>
          <w:rFonts w:hint="default"/>
          <w:lang w:val="en-IN"/>
        </w:rPr>
        <w:tab/>
      </w:r>
      <w:r>
        <w:rPr>
          <w:rFonts w:hint="default"/>
          <w:lang w:val="en-IN"/>
        </w:rPr>
        <w:tab/>
      </w:r>
      <w:r>
        <w:rPr>
          <w:rFonts w:hint="default"/>
          <w:lang w:val="en-IN"/>
        </w:rPr>
        <w:t>data_in = 0;</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1;</w:t>
      </w:r>
    </w:p>
    <w:p>
      <w:pPr>
        <w:rPr>
          <w:rFonts w:hint="default"/>
          <w:lang w:val="en-IN"/>
        </w:rPr>
      </w:pPr>
      <w:r>
        <w:rPr>
          <w:rFonts w:hint="default"/>
          <w:lang w:val="en-IN"/>
        </w:rPr>
        <w:tab/>
      </w:r>
      <w:r>
        <w:rPr>
          <w:rFonts w:hint="default"/>
          <w:lang w:val="en-IN"/>
        </w:rPr>
        <w:tab/>
      </w:r>
      <w:r>
        <w:rPr>
          <w:rFonts w:hint="default"/>
          <w:lang w:val="en-IN"/>
        </w:rPr>
        <w:t>rst_n = 0;</w:t>
      </w:r>
    </w:p>
    <w:p>
      <w:pPr>
        <w:rPr>
          <w:rFonts w:hint="default"/>
          <w:lang w:val="en-IN"/>
        </w:rPr>
      </w:pPr>
      <w:r>
        <w:rPr>
          <w:rFonts w:hint="default"/>
          <w:lang w:val="en-IN"/>
        </w:rPr>
        <w:tab/>
      </w:r>
      <w:r>
        <w:rPr>
          <w:rFonts w:hint="default"/>
          <w:lang w:val="en-IN"/>
        </w:rPr>
        <w:tab/>
      </w:r>
      <w:r>
        <w:rPr>
          <w:rFonts w:hint="default"/>
          <w:lang w:val="en-IN"/>
        </w:rPr>
        <w:t>wr = 0;</w:t>
      </w:r>
    </w:p>
    <w:p>
      <w:pPr>
        <w:rPr>
          <w:rFonts w:hint="default"/>
          <w:lang w:val="en-IN"/>
        </w:rPr>
      </w:pPr>
      <w:r>
        <w:rPr>
          <w:rFonts w:hint="default"/>
          <w:lang w:val="en-IN"/>
        </w:rPr>
        <w:tab/>
      </w:r>
      <w:r>
        <w:rPr>
          <w:rFonts w:hint="default"/>
          <w:lang w:val="en-IN"/>
        </w:rPr>
        <w:tab/>
      </w:r>
      <w:r>
        <w:rPr>
          <w:rFonts w:hint="default"/>
          <w:lang w:val="en-IN"/>
        </w:rPr>
        <w:t>rd = 0;</w:t>
      </w:r>
    </w:p>
    <w:p>
      <w:pPr>
        <w:rPr>
          <w:rFonts w:hint="default"/>
          <w:lang w:val="en-IN"/>
        </w:rPr>
      </w:pPr>
      <w:r>
        <w:rPr>
          <w:rFonts w:hint="default"/>
          <w:lang w:val="en-IN"/>
        </w:rPr>
        <w:tab/>
      </w:r>
      <w:r>
        <w:rPr>
          <w:rFonts w:hint="default"/>
          <w:lang w:val="en-IN"/>
        </w:rPr>
        <w:tab/>
      </w:r>
      <w:r>
        <w:rPr>
          <w:rFonts w:hint="default"/>
          <w:lang w:val="en-IN"/>
        </w:rPr>
        <w:t>data_in = 1;</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1;</w:t>
      </w:r>
    </w:p>
    <w:p>
      <w:pPr>
        <w:rPr>
          <w:rFonts w:hint="default"/>
          <w:lang w:val="en-IN"/>
        </w:rPr>
      </w:pPr>
      <w:r>
        <w:rPr>
          <w:rFonts w:hint="default"/>
          <w:lang w:val="en-IN"/>
        </w:rPr>
        <w:tab/>
      </w:r>
      <w:r>
        <w:rPr>
          <w:rFonts w:hint="default"/>
          <w:lang w:val="en-IN"/>
        </w:rPr>
        <w:tab/>
      </w:r>
      <w:r>
        <w:rPr>
          <w:rFonts w:hint="default"/>
          <w:lang w:val="en-IN"/>
        </w:rPr>
        <w:t>rst_n = 0;</w:t>
      </w:r>
    </w:p>
    <w:p>
      <w:pPr>
        <w:rPr>
          <w:rFonts w:hint="default"/>
          <w:lang w:val="en-IN"/>
        </w:rPr>
      </w:pPr>
      <w:r>
        <w:rPr>
          <w:rFonts w:hint="default"/>
          <w:lang w:val="en-IN"/>
        </w:rPr>
        <w:tab/>
      </w:r>
      <w:r>
        <w:rPr>
          <w:rFonts w:hint="default"/>
          <w:lang w:val="en-IN"/>
        </w:rPr>
        <w:tab/>
      </w:r>
      <w:r>
        <w:rPr>
          <w:rFonts w:hint="default"/>
          <w:lang w:val="en-IN"/>
        </w:rPr>
        <w:t>wr = 0;</w:t>
      </w:r>
    </w:p>
    <w:p>
      <w:pPr>
        <w:rPr>
          <w:rFonts w:hint="default"/>
          <w:lang w:val="en-IN"/>
        </w:rPr>
      </w:pPr>
      <w:r>
        <w:rPr>
          <w:rFonts w:hint="default"/>
          <w:lang w:val="en-IN"/>
        </w:rPr>
        <w:tab/>
      </w:r>
      <w:r>
        <w:rPr>
          <w:rFonts w:hint="default"/>
          <w:lang w:val="en-IN"/>
        </w:rPr>
        <w:tab/>
      </w:r>
      <w:r>
        <w:rPr>
          <w:rFonts w:hint="default"/>
          <w:lang w:val="en-IN"/>
        </w:rPr>
        <w:t>rd = 1;</w:t>
      </w:r>
    </w:p>
    <w:p>
      <w:pPr>
        <w:rPr>
          <w:rFonts w:hint="default"/>
          <w:lang w:val="en-IN"/>
        </w:rPr>
      </w:pPr>
      <w:r>
        <w:rPr>
          <w:rFonts w:hint="default"/>
          <w:lang w:val="en-IN"/>
        </w:rPr>
        <w:tab/>
      </w:r>
      <w:r>
        <w:rPr>
          <w:rFonts w:hint="default"/>
          <w:lang w:val="en-IN"/>
        </w:rPr>
        <w:tab/>
      </w:r>
      <w:r>
        <w:rPr>
          <w:rFonts w:hint="default"/>
          <w:lang w:val="en-IN"/>
        </w:rPr>
        <w:t>data_in = 0;</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1;</w:t>
      </w:r>
    </w:p>
    <w:p>
      <w:pPr>
        <w:rPr>
          <w:rFonts w:hint="default"/>
          <w:lang w:val="en-IN"/>
        </w:rPr>
      </w:pPr>
      <w:r>
        <w:rPr>
          <w:rFonts w:hint="default"/>
          <w:lang w:val="en-IN"/>
        </w:rPr>
        <w:tab/>
      </w:r>
      <w:r>
        <w:rPr>
          <w:rFonts w:hint="default"/>
          <w:lang w:val="en-IN"/>
        </w:rPr>
        <w:tab/>
      </w:r>
      <w:r>
        <w:rPr>
          <w:rFonts w:hint="default"/>
          <w:lang w:val="en-IN"/>
        </w:rPr>
        <w:t>rst_n = 0;</w:t>
      </w:r>
    </w:p>
    <w:p>
      <w:pPr>
        <w:rPr>
          <w:rFonts w:hint="default"/>
          <w:lang w:val="en-IN"/>
        </w:rPr>
      </w:pPr>
      <w:r>
        <w:rPr>
          <w:rFonts w:hint="default"/>
          <w:lang w:val="en-IN"/>
        </w:rPr>
        <w:tab/>
      </w:r>
      <w:r>
        <w:rPr>
          <w:rFonts w:hint="default"/>
          <w:lang w:val="en-IN"/>
        </w:rPr>
        <w:tab/>
      </w:r>
      <w:r>
        <w:rPr>
          <w:rFonts w:hint="default"/>
          <w:lang w:val="en-IN"/>
        </w:rPr>
        <w:t>wr = 0;</w:t>
      </w:r>
    </w:p>
    <w:p>
      <w:pPr>
        <w:rPr>
          <w:rFonts w:hint="default"/>
          <w:lang w:val="en-IN"/>
        </w:rPr>
      </w:pPr>
      <w:r>
        <w:rPr>
          <w:rFonts w:hint="default"/>
          <w:lang w:val="en-IN"/>
        </w:rPr>
        <w:tab/>
      </w:r>
      <w:r>
        <w:rPr>
          <w:rFonts w:hint="default"/>
          <w:lang w:val="en-IN"/>
        </w:rPr>
        <w:tab/>
      </w:r>
      <w:r>
        <w:rPr>
          <w:rFonts w:hint="default"/>
          <w:lang w:val="en-IN"/>
        </w:rPr>
        <w:t>rd = 1;</w:t>
      </w:r>
    </w:p>
    <w:p>
      <w:pPr>
        <w:rPr>
          <w:rFonts w:hint="default"/>
          <w:lang w:val="en-IN"/>
        </w:rPr>
      </w:pPr>
      <w:r>
        <w:rPr>
          <w:rFonts w:hint="default"/>
          <w:lang w:val="en-IN"/>
        </w:rPr>
        <w:tab/>
      </w:r>
      <w:r>
        <w:rPr>
          <w:rFonts w:hint="default"/>
          <w:lang w:val="en-IN"/>
        </w:rPr>
        <w:tab/>
      </w:r>
      <w:r>
        <w:rPr>
          <w:rFonts w:hint="default"/>
          <w:lang w:val="en-IN"/>
        </w:rPr>
        <w:t>data_in = 1;</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1;</w:t>
      </w:r>
    </w:p>
    <w:p>
      <w:pPr>
        <w:rPr>
          <w:rFonts w:hint="default"/>
          <w:lang w:val="en-IN"/>
        </w:rPr>
      </w:pPr>
      <w:r>
        <w:rPr>
          <w:rFonts w:hint="default"/>
          <w:lang w:val="en-IN"/>
        </w:rPr>
        <w:tab/>
      </w:r>
      <w:r>
        <w:rPr>
          <w:rFonts w:hint="default"/>
          <w:lang w:val="en-IN"/>
        </w:rPr>
        <w:tab/>
      </w:r>
      <w:r>
        <w:rPr>
          <w:rFonts w:hint="default"/>
          <w:lang w:val="en-IN"/>
        </w:rPr>
        <w:t>rst_n = 0;</w:t>
      </w:r>
    </w:p>
    <w:p>
      <w:pPr>
        <w:rPr>
          <w:rFonts w:hint="default"/>
          <w:lang w:val="en-IN"/>
        </w:rPr>
      </w:pPr>
      <w:r>
        <w:rPr>
          <w:rFonts w:hint="default"/>
          <w:lang w:val="en-IN"/>
        </w:rPr>
        <w:tab/>
      </w:r>
      <w:r>
        <w:rPr>
          <w:rFonts w:hint="default"/>
          <w:lang w:val="en-IN"/>
        </w:rPr>
        <w:tab/>
      </w:r>
      <w:r>
        <w:rPr>
          <w:rFonts w:hint="default"/>
          <w:lang w:val="en-IN"/>
        </w:rPr>
        <w:t>wr = 1;</w:t>
      </w:r>
    </w:p>
    <w:p>
      <w:pPr>
        <w:rPr>
          <w:rFonts w:hint="default"/>
          <w:lang w:val="en-IN"/>
        </w:rPr>
      </w:pPr>
      <w:r>
        <w:rPr>
          <w:rFonts w:hint="default"/>
          <w:lang w:val="en-IN"/>
        </w:rPr>
        <w:tab/>
      </w:r>
      <w:r>
        <w:rPr>
          <w:rFonts w:hint="default"/>
          <w:lang w:val="en-IN"/>
        </w:rPr>
        <w:tab/>
      </w:r>
      <w:r>
        <w:rPr>
          <w:rFonts w:hint="default"/>
          <w:lang w:val="en-IN"/>
        </w:rPr>
        <w:t>rd = 0;</w:t>
      </w:r>
    </w:p>
    <w:p>
      <w:pPr>
        <w:rPr>
          <w:rFonts w:hint="default"/>
          <w:lang w:val="en-IN"/>
        </w:rPr>
      </w:pPr>
      <w:r>
        <w:rPr>
          <w:rFonts w:hint="default"/>
          <w:lang w:val="en-IN"/>
        </w:rPr>
        <w:tab/>
      </w:r>
      <w:r>
        <w:rPr>
          <w:rFonts w:hint="default"/>
          <w:lang w:val="en-IN"/>
        </w:rPr>
        <w:tab/>
      </w:r>
      <w:r>
        <w:rPr>
          <w:rFonts w:hint="default"/>
          <w:lang w:val="en-IN"/>
        </w:rPr>
        <w:t>data_in = 0;</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1;</w:t>
      </w:r>
    </w:p>
    <w:p>
      <w:pPr>
        <w:rPr>
          <w:rFonts w:hint="default"/>
          <w:lang w:val="en-IN"/>
        </w:rPr>
      </w:pPr>
      <w:r>
        <w:rPr>
          <w:rFonts w:hint="default"/>
          <w:lang w:val="en-IN"/>
        </w:rPr>
        <w:tab/>
      </w:r>
      <w:r>
        <w:rPr>
          <w:rFonts w:hint="default"/>
          <w:lang w:val="en-IN"/>
        </w:rPr>
        <w:tab/>
      </w:r>
      <w:r>
        <w:rPr>
          <w:rFonts w:hint="default"/>
          <w:lang w:val="en-IN"/>
        </w:rPr>
        <w:t>rst_n = 0;</w:t>
      </w:r>
    </w:p>
    <w:p>
      <w:pPr>
        <w:rPr>
          <w:rFonts w:hint="default"/>
          <w:lang w:val="en-IN"/>
        </w:rPr>
      </w:pPr>
      <w:r>
        <w:rPr>
          <w:rFonts w:hint="default"/>
          <w:lang w:val="en-IN"/>
        </w:rPr>
        <w:tab/>
      </w:r>
      <w:r>
        <w:rPr>
          <w:rFonts w:hint="default"/>
          <w:lang w:val="en-IN"/>
        </w:rPr>
        <w:tab/>
      </w:r>
      <w:r>
        <w:rPr>
          <w:rFonts w:hint="default"/>
          <w:lang w:val="en-IN"/>
        </w:rPr>
        <w:t>wr = 1;</w:t>
      </w:r>
    </w:p>
    <w:p>
      <w:pPr>
        <w:rPr>
          <w:rFonts w:hint="default"/>
          <w:lang w:val="en-IN"/>
        </w:rPr>
      </w:pPr>
      <w:r>
        <w:rPr>
          <w:rFonts w:hint="default"/>
          <w:lang w:val="en-IN"/>
        </w:rPr>
        <w:tab/>
      </w:r>
      <w:r>
        <w:rPr>
          <w:rFonts w:hint="default"/>
          <w:lang w:val="en-IN"/>
        </w:rPr>
        <w:tab/>
      </w:r>
      <w:r>
        <w:rPr>
          <w:rFonts w:hint="default"/>
          <w:lang w:val="en-IN"/>
        </w:rPr>
        <w:t>rd = 0;</w:t>
      </w:r>
    </w:p>
    <w:p>
      <w:pPr>
        <w:rPr>
          <w:rFonts w:hint="default"/>
          <w:lang w:val="en-IN"/>
        </w:rPr>
      </w:pPr>
      <w:r>
        <w:rPr>
          <w:rFonts w:hint="default"/>
          <w:lang w:val="en-IN"/>
        </w:rPr>
        <w:tab/>
      </w:r>
      <w:r>
        <w:rPr>
          <w:rFonts w:hint="default"/>
          <w:lang w:val="en-IN"/>
        </w:rPr>
        <w:tab/>
      </w:r>
      <w:r>
        <w:rPr>
          <w:rFonts w:hint="default"/>
          <w:lang w:val="en-IN"/>
        </w:rPr>
        <w:t>data_in = 1;</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1;</w:t>
      </w:r>
    </w:p>
    <w:p>
      <w:pPr>
        <w:rPr>
          <w:rFonts w:hint="default"/>
          <w:lang w:val="en-IN"/>
        </w:rPr>
      </w:pPr>
      <w:r>
        <w:rPr>
          <w:rFonts w:hint="default"/>
          <w:lang w:val="en-IN"/>
        </w:rPr>
        <w:tab/>
      </w:r>
      <w:r>
        <w:rPr>
          <w:rFonts w:hint="default"/>
          <w:lang w:val="en-IN"/>
        </w:rPr>
        <w:tab/>
      </w:r>
      <w:r>
        <w:rPr>
          <w:rFonts w:hint="default"/>
          <w:lang w:val="en-IN"/>
        </w:rPr>
        <w:t>rst_n = 0;</w:t>
      </w:r>
    </w:p>
    <w:p>
      <w:pPr>
        <w:rPr>
          <w:rFonts w:hint="default"/>
          <w:lang w:val="en-IN"/>
        </w:rPr>
      </w:pPr>
      <w:r>
        <w:rPr>
          <w:rFonts w:hint="default"/>
          <w:lang w:val="en-IN"/>
        </w:rPr>
        <w:tab/>
      </w:r>
      <w:r>
        <w:rPr>
          <w:rFonts w:hint="default"/>
          <w:lang w:val="en-IN"/>
        </w:rPr>
        <w:tab/>
      </w:r>
      <w:r>
        <w:rPr>
          <w:rFonts w:hint="default"/>
          <w:lang w:val="en-IN"/>
        </w:rPr>
        <w:t>wr = 1;</w:t>
      </w:r>
    </w:p>
    <w:p>
      <w:pPr>
        <w:rPr>
          <w:rFonts w:hint="default"/>
          <w:lang w:val="en-IN"/>
        </w:rPr>
      </w:pPr>
      <w:r>
        <w:rPr>
          <w:rFonts w:hint="default"/>
          <w:lang w:val="en-IN"/>
        </w:rPr>
        <w:tab/>
      </w:r>
      <w:r>
        <w:rPr>
          <w:rFonts w:hint="default"/>
          <w:lang w:val="en-IN"/>
        </w:rPr>
        <w:tab/>
      </w:r>
      <w:r>
        <w:rPr>
          <w:rFonts w:hint="default"/>
          <w:lang w:val="en-IN"/>
        </w:rPr>
        <w:t>rd = 1;</w:t>
      </w:r>
    </w:p>
    <w:p>
      <w:pPr>
        <w:rPr>
          <w:rFonts w:hint="default"/>
          <w:lang w:val="en-IN"/>
        </w:rPr>
      </w:pPr>
      <w:r>
        <w:rPr>
          <w:rFonts w:hint="default"/>
          <w:lang w:val="en-IN"/>
        </w:rPr>
        <w:tab/>
      </w:r>
      <w:r>
        <w:rPr>
          <w:rFonts w:hint="default"/>
          <w:lang w:val="en-IN"/>
        </w:rPr>
        <w:tab/>
      </w:r>
      <w:r>
        <w:rPr>
          <w:rFonts w:hint="default"/>
          <w:lang w:val="en-IN"/>
        </w:rPr>
        <w:t>data_in = 0;</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1;</w:t>
      </w:r>
    </w:p>
    <w:p>
      <w:pPr>
        <w:rPr>
          <w:rFonts w:hint="default"/>
          <w:lang w:val="en-IN"/>
        </w:rPr>
      </w:pPr>
      <w:r>
        <w:rPr>
          <w:rFonts w:hint="default"/>
          <w:lang w:val="en-IN"/>
        </w:rPr>
        <w:tab/>
      </w:r>
      <w:r>
        <w:rPr>
          <w:rFonts w:hint="default"/>
          <w:lang w:val="en-IN"/>
        </w:rPr>
        <w:tab/>
      </w:r>
      <w:r>
        <w:rPr>
          <w:rFonts w:hint="default"/>
          <w:lang w:val="en-IN"/>
        </w:rPr>
        <w:t>rst_n = 0;</w:t>
      </w:r>
    </w:p>
    <w:p>
      <w:pPr>
        <w:rPr>
          <w:rFonts w:hint="default"/>
          <w:lang w:val="en-IN"/>
        </w:rPr>
      </w:pPr>
      <w:r>
        <w:rPr>
          <w:rFonts w:hint="default"/>
          <w:lang w:val="en-IN"/>
        </w:rPr>
        <w:tab/>
      </w:r>
      <w:r>
        <w:rPr>
          <w:rFonts w:hint="default"/>
          <w:lang w:val="en-IN"/>
        </w:rPr>
        <w:tab/>
      </w:r>
      <w:r>
        <w:rPr>
          <w:rFonts w:hint="default"/>
          <w:lang w:val="en-IN"/>
        </w:rPr>
        <w:t>wr = 1;</w:t>
      </w:r>
    </w:p>
    <w:p>
      <w:pPr>
        <w:rPr>
          <w:rFonts w:hint="default"/>
          <w:lang w:val="en-IN"/>
        </w:rPr>
      </w:pPr>
      <w:r>
        <w:rPr>
          <w:rFonts w:hint="default"/>
          <w:lang w:val="en-IN"/>
        </w:rPr>
        <w:tab/>
      </w:r>
      <w:r>
        <w:rPr>
          <w:rFonts w:hint="default"/>
          <w:lang w:val="en-IN"/>
        </w:rPr>
        <w:tab/>
      </w:r>
      <w:r>
        <w:rPr>
          <w:rFonts w:hint="default"/>
          <w:lang w:val="en-IN"/>
        </w:rPr>
        <w:t>rd = 1;</w:t>
      </w:r>
    </w:p>
    <w:p>
      <w:pPr>
        <w:rPr>
          <w:rFonts w:hint="default"/>
          <w:lang w:val="en-IN"/>
        </w:rPr>
      </w:pPr>
      <w:r>
        <w:rPr>
          <w:rFonts w:hint="default"/>
          <w:lang w:val="en-IN"/>
        </w:rPr>
        <w:tab/>
      </w:r>
      <w:r>
        <w:rPr>
          <w:rFonts w:hint="default"/>
          <w:lang w:val="en-IN"/>
        </w:rPr>
        <w:tab/>
      </w:r>
      <w:r>
        <w:rPr>
          <w:rFonts w:hint="default"/>
          <w:lang w:val="en-IN"/>
        </w:rPr>
        <w:t>data_in = 1;</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1;</w:t>
      </w:r>
    </w:p>
    <w:p>
      <w:pPr>
        <w:rPr>
          <w:rFonts w:hint="default"/>
          <w:lang w:val="en-IN"/>
        </w:rPr>
      </w:pPr>
      <w:r>
        <w:rPr>
          <w:rFonts w:hint="default"/>
          <w:lang w:val="en-IN"/>
        </w:rPr>
        <w:tab/>
      </w:r>
      <w:r>
        <w:rPr>
          <w:rFonts w:hint="default"/>
          <w:lang w:val="en-IN"/>
        </w:rPr>
        <w:tab/>
      </w:r>
      <w:r>
        <w:rPr>
          <w:rFonts w:hint="default"/>
          <w:lang w:val="en-IN"/>
        </w:rPr>
        <w:t>rst_n = 1;</w:t>
      </w:r>
    </w:p>
    <w:p>
      <w:pPr>
        <w:rPr>
          <w:rFonts w:hint="default"/>
          <w:lang w:val="en-IN"/>
        </w:rPr>
      </w:pPr>
      <w:r>
        <w:rPr>
          <w:rFonts w:hint="default"/>
          <w:lang w:val="en-IN"/>
        </w:rPr>
        <w:tab/>
      </w:r>
      <w:r>
        <w:rPr>
          <w:rFonts w:hint="default"/>
          <w:lang w:val="en-IN"/>
        </w:rPr>
        <w:tab/>
      </w:r>
      <w:r>
        <w:rPr>
          <w:rFonts w:hint="default"/>
          <w:lang w:val="en-IN"/>
        </w:rPr>
        <w:t>wr = 0;</w:t>
      </w:r>
    </w:p>
    <w:p>
      <w:pPr>
        <w:rPr>
          <w:rFonts w:hint="default"/>
          <w:lang w:val="en-IN"/>
        </w:rPr>
      </w:pPr>
      <w:r>
        <w:rPr>
          <w:rFonts w:hint="default"/>
          <w:lang w:val="en-IN"/>
        </w:rPr>
        <w:tab/>
      </w:r>
      <w:r>
        <w:rPr>
          <w:rFonts w:hint="default"/>
          <w:lang w:val="en-IN"/>
        </w:rPr>
        <w:tab/>
      </w:r>
      <w:r>
        <w:rPr>
          <w:rFonts w:hint="default"/>
          <w:lang w:val="en-IN"/>
        </w:rPr>
        <w:t>rd = 0;</w:t>
      </w:r>
    </w:p>
    <w:p>
      <w:pPr>
        <w:rPr>
          <w:rFonts w:hint="default"/>
          <w:lang w:val="en-IN"/>
        </w:rPr>
      </w:pPr>
      <w:r>
        <w:rPr>
          <w:rFonts w:hint="default"/>
          <w:lang w:val="en-IN"/>
        </w:rPr>
        <w:tab/>
      </w:r>
      <w:r>
        <w:rPr>
          <w:rFonts w:hint="default"/>
          <w:lang w:val="en-IN"/>
        </w:rPr>
        <w:tab/>
      </w:r>
      <w:r>
        <w:rPr>
          <w:rFonts w:hint="default"/>
          <w:lang w:val="en-IN"/>
        </w:rPr>
        <w:t>data_in = 0;</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1;</w:t>
      </w:r>
    </w:p>
    <w:p>
      <w:pPr>
        <w:rPr>
          <w:rFonts w:hint="default"/>
          <w:lang w:val="en-IN"/>
        </w:rPr>
      </w:pPr>
      <w:r>
        <w:rPr>
          <w:rFonts w:hint="default"/>
          <w:lang w:val="en-IN"/>
        </w:rPr>
        <w:tab/>
      </w:r>
      <w:r>
        <w:rPr>
          <w:rFonts w:hint="default"/>
          <w:lang w:val="en-IN"/>
        </w:rPr>
        <w:tab/>
      </w:r>
      <w:r>
        <w:rPr>
          <w:rFonts w:hint="default"/>
          <w:lang w:val="en-IN"/>
        </w:rPr>
        <w:t>rst_n = 1;</w:t>
      </w:r>
    </w:p>
    <w:p>
      <w:pPr>
        <w:rPr>
          <w:rFonts w:hint="default"/>
          <w:lang w:val="en-IN"/>
        </w:rPr>
      </w:pPr>
      <w:r>
        <w:rPr>
          <w:rFonts w:hint="default"/>
          <w:lang w:val="en-IN"/>
        </w:rPr>
        <w:tab/>
      </w:r>
      <w:r>
        <w:rPr>
          <w:rFonts w:hint="default"/>
          <w:lang w:val="en-IN"/>
        </w:rPr>
        <w:tab/>
      </w:r>
      <w:r>
        <w:rPr>
          <w:rFonts w:hint="default"/>
          <w:lang w:val="en-IN"/>
        </w:rPr>
        <w:t>wr = 0;</w:t>
      </w:r>
    </w:p>
    <w:p>
      <w:pPr>
        <w:rPr>
          <w:rFonts w:hint="default"/>
          <w:lang w:val="en-IN"/>
        </w:rPr>
      </w:pPr>
      <w:r>
        <w:rPr>
          <w:rFonts w:hint="default"/>
          <w:lang w:val="en-IN"/>
        </w:rPr>
        <w:tab/>
      </w:r>
      <w:r>
        <w:rPr>
          <w:rFonts w:hint="default"/>
          <w:lang w:val="en-IN"/>
        </w:rPr>
        <w:tab/>
      </w:r>
      <w:r>
        <w:rPr>
          <w:rFonts w:hint="default"/>
          <w:lang w:val="en-IN"/>
        </w:rPr>
        <w:t>rd = 0;</w:t>
      </w:r>
    </w:p>
    <w:p>
      <w:pPr>
        <w:rPr>
          <w:rFonts w:hint="default"/>
          <w:lang w:val="en-IN"/>
        </w:rPr>
      </w:pPr>
      <w:r>
        <w:rPr>
          <w:rFonts w:hint="default"/>
          <w:lang w:val="en-IN"/>
        </w:rPr>
        <w:tab/>
      </w:r>
      <w:r>
        <w:rPr>
          <w:rFonts w:hint="default"/>
          <w:lang w:val="en-IN"/>
        </w:rPr>
        <w:tab/>
      </w:r>
      <w:r>
        <w:rPr>
          <w:rFonts w:hint="default"/>
          <w:lang w:val="en-IN"/>
        </w:rPr>
        <w:t>data_in = 1;</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p>
    <w:p>
      <w:pPr>
        <w:ind w:left="720" w:leftChars="0" w:firstLine="720" w:firstLineChars="0"/>
        <w:rPr>
          <w:rFonts w:hint="default"/>
          <w:lang w:val="en-IN"/>
        </w:rPr>
      </w:pPr>
      <w:r>
        <w:rPr>
          <w:rFonts w:hint="default"/>
          <w:lang w:val="en-IN"/>
        </w:rPr>
        <w:t>#100 clk = 1;</w:t>
      </w:r>
    </w:p>
    <w:p>
      <w:pPr>
        <w:rPr>
          <w:rFonts w:hint="default"/>
          <w:lang w:val="en-IN"/>
        </w:rPr>
      </w:pPr>
      <w:r>
        <w:rPr>
          <w:rFonts w:hint="default"/>
          <w:lang w:val="en-IN"/>
        </w:rPr>
        <w:tab/>
      </w:r>
      <w:r>
        <w:rPr>
          <w:rFonts w:hint="default"/>
          <w:lang w:val="en-IN"/>
        </w:rPr>
        <w:tab/>
      </w:r>
      <w:r>
        <w:rPr>
          <w:rFonts w:hint="default"/>
          <w:lang w:val="en-IN"/>
        </w:rPr>
        <w:t>rst_n = 1;</w:t>
      </w:r>
    </w:p>
    <w:p>
      <w:pPr>
        <w:rPr>
          <w:rFonts w:hint="default"/>
          <w:lang w:val="en-IN"/>
        </w:rPr>
      </w:pPr>
      <w:r>
        <w:rPr>
          <w:rFonts w:hint="default"/>
          <w:lang w:val="en-IN"/>
        </w:rPr>
        <w:tab/>
      </w:r>
      <w:r>
        <w:rPr>
          <w:rFonts w:hint="default"/>
          <w:lang w:val="en-IN"/>
        </w:rPr>
        <w:tab/>
      </w:r>
      <w:r>
        <w:rPr>
          <w:rFonts w:hint="default"/>
          <w:lang w:val="en-IN"/>
        </w:rPr>
        <w:t>wr = 0;</w:t>
      </w:r>
    </w:p>
    <w:p>
      <w:pPr>
        <w:rPr>
          <w:rFonts w:hint="default"/>
          <w:lang w:val="en-IN"/>
        </w:rPr>
      </w:pPr>
      <w:r>
        <w:rPr>
          <w:rFonts w:hint="default"/>
          <w:lang w:val="en-IN"/>
        </w:rPr>
        <w:tab/>
      </w:r>
      <w:r>
        <w:rPr>
          <w:rFonts w:hint="default"/>
          <w:lang w:val="en-IN"/>
        </w:rPr>
        <w:tab/>
      </w:r>
      <w:r>
        <w:rPr>
          <w:rFonts w:hint="default"/>
          <w:lang w:val="en-IN"/>
        </w:rPr>
        <w:t>rd = 1;</w:t>
      </w:r>
    </w:p>
    <w:p>
      <w:pPr>
        <w:rPr>
          <w:rFonts w:hint="default"/>
          <w:lang w:val="en-IN"/>
        </w:rPr>
      </w:pPr>
      <w:r>
        <w:rPr>
          <w:rFonts w:hint="default"/>
          <w:lang w:val="en-IN"/>
        </w:rPr>
        <w:tab/>
      </w:r>
      <w:r>
        <w:rPr>
          <w:rFonts w:hint="default"/>
          <w:lang w:val="en-IN"/>
        </w:rPr>
        <w:tab/>
      </w:r>
      <w:r>
        <w:rPr>
          <w:rFonts w:hint="default"/>
          <w:lang w:val="en-IN"/>
        </w:rPr>
        <w:t>data_in = 0;</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1;</w:t>
      </w:r>
    </w:p>
    <w:p>
      <w:pPr>
        <w:rPr>
          <w:rFonts w:hint="default"/>
          <w:lang w:val="en-IN"/>
        </w:rPr>
      </w:pPr>
      <w:r>
        <w:rPr>
          <w:rFonts w:hint="default"/>
          <w:lang w:val="en-IN"/>
        </w:rPr>
        <w:tab/>
      </w:r>
      <w:r>
        <w:rPr>
          <w:rFonts w:hint="default"/>
          <w:lang w:val="en-IN"/>
        </w:rPr>
        <w:tab/>
      </w:r>
      <w:r>
        <w:rPr>
          <w:rFonts w:hint="default"/>
          <w:lang w:val="en-IN"/>
        </w:rPr>
        <w:t>rst_n = 1;</w:t>
      </w:r>
    </w:p>
    <w:p>
      <w:pPr>
        <w:rPr>
          <w:rFonts w:hint="default"/>
          <w:lang w:val="en-IN"/>
        </w:rPr>
      </w:pPr>
      <w:r>
        <w:rPr>
          <w:rFonts w:hint="default"/>
          <w:lang w:val="en-IN"/>
        </w:rPr>
        <w:tab/>
      </w:r>
      <w:r>
        <w:rPr>
          <w:rFonts w:hint="default"/>
          <w:lang w:val="en-IN"/>
        </w:rPr>
        <w:tab/>
      </w:r>
      <w:r>
        <w:rPr>
          <w:rFonts w:hint="default"/>
          <w:lang w:val="en-IN"/>
        </w:rPr>
        <w:t>wr = 0;</w:t>
      </w:r>
    </w:p>
    <w:p>
      <w:pPr>
        <w:rPr>
          <w:rFonts w:hint="default"/>
          <w:lang w:val="en-IN"/>
        </w:rPr>
      </w:pPr>
      <w:r>
        <w:rPr>
          <w:rFonts w:hint="default"/>
          <w:lang w:val="en-IN"/>
        </w:rPr>
        <w:tab/>
      </w:r>
      <w:r>
        <w:rPr>
          <w:rFonts w:hint="default"/>
          <w:lang w:val="en-IN"/>
        </w:rPr>
        <w:tab/>
      </w:r>
      <w:r>
        <w:rPr>
          <w:rFonts w:hint="default"/>
          <w:lang w:val="en-IN"/>
        </w:rPr>
        <w:t>rd = 1;</w:t>
      </w:r>
    </w:p>
    <w:p>
      <w:pPr>
        <w:rPr>
          <w:rFonts w:hint="default"/>
          <w:lang w:val="en-IN"/>
        </w:rPr>
      </w:pPr>
      <w:r>
        <w:rPr>
          <w:rFonts w:hint="default"/>
          <w:lang w:val="en-IN"/>
        </w:rPr>
        <w:tab/>
      </w:r>
      <w:r>
        <w:rPr>
          <w:rFonts w:hint="default"/>
          <w:lang w:val="en-IN"/>
        </w:rPr>
        <w:tab/>
      </w:r>
      <w:r>
        <w:rPr>
          <w:rFonts w:hint="default"/>
          <w:lang w:val="en-IN"/>
        </w:rPr>
        <w:t>data_in = 1;</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1;</w:t>
      </w:r>
    </w:p>
    <w:p>
      <w:pPr>
        <w:rPr>
          <w:rFonts w:hint="default"/>
          <w:lang w:val="en-IN"/>
        </w:rPr>
      </w:pPr>
      <w:r>
        <w:rPr>
          <w:rFonts w:hint="default"/>
          <w:lang w:val="en-IN"/>
        </w:rPr>
        <w:tab/>
      </w:r>
      <w:r>
        <w:rPr>
          <w:rFonts w:hint="default"/>
          <w:lang w:val="en-IN"/>
        </w:rPr>
        <w:tab/>
      </w:r>
      <w:r>
        <w:rPr>
          <w:rFonts w:hint="default"/>
          <w:lang w:val="en-IN"/>
        </w:rPr>
        <w:t>rst_n = 1;</w:t>
      </w:r>
    </w:p>
    <w:p>
      <w:pPr>
        <w:rPr>
          <w:rFonts w:hint="default"/>
          <w:lang w:val="en-IN"/>
        </w:rPr>
      </w:pPr>
      <w:r>
        <w:rPr>
          <w:rFonts w:hint="default"/>
          <w:lang w:val="en-IN"/>
        </w:rPr>
        <w:tab/>
      </w:r>
      <w:r>
        <w:rPr>
          <w:rFonts w:hint="default"/>
          <w:lang w:val="en-IN"/>
        </w:rPr>
        <w:tab/>
      </w:r>
      <w:r>
        <w:rPr>
          <w:rFonts w:hint="default"/>
          <w:lang w:val="en-IN"/>
        </w:rPr>
        <w:t>wr = 1;</w:t>
      </w:r>
    </w:p>
    <w:p>
      <w:pPr>
        <w:rPr>
          <w:rFonts w:hint="default"/>
          <w:lang w:val="en-IN"/>
        </w:rPr>
      </w:pPr>
      <w:r>
        <w:rPr>
          <w:rFonts w:hint="default"/>
          <w:lang w:val="en-IN"/>
        </w:rPr>
        <w:tab/>
      </w:r>
      <w:r>
        <w:rPr>
          <w:rFonts w:hint="default"/>
          <w:lang w:val="en-IN"/>
        </w:rPr>
        <w:tab/>
      </w:r>
      <w:r>
        <w:rPr>
          <w:rFonts w:hint="default"/>
          <w:lang w:val="en-IN"/>
        </w:rPr>
        <w:t>rd = 0;</w:t>
      </w:r>
    </w:p>
    <w:p>
      <w:pPr>
        <w:rPr>
          <w:rFonts w:hint="default"/>
          <w:lang w:val="en-IN"/>
        </w:rPr>
      </w:pPr>
      <w:r>
        <w:rPr>
          <w:rFonts w:hint="default"/>
          <w:lang w:val="en-IN"/>
        </w:rPr>
        <w:tab/>
      </w:r>
      <w:r>
        <w:rPr>
          <w:rFonts w:hint="default"/>
          <w:lang w:val="en-IN"/>
        </w:rPr>
        <w:tab/>
      </w:r>
      <w:r>
        <w:rPr>
          <w:rFonts w:hint="default"/>
          <w:lang w:val="en-IN"/>
        </w:rPr>
        <w:t>data_in = 0;</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1;</w:t>
      </w:r>
    </w:p>
    <w:p>
      <w:pPr>
        <w:rPr>
          <w:rFonts w:hint="default"/>
          <w:lang w:val="en-IN"/>
        </w:rPr>
      </w:pPr>
      <w:r>
        <w:rPr>
          <w:rFonts w:hint="default"/>
          <w:lang w:val="en-IN"/>
        </w:rPr>
        <w:tab/>
      </w:r>
      <w:r>
        <w:rPr>
          <w:rFonts w:hint="default"/>
          <w:lang w:val="en-IN"/>
        </w:rPr>
        <w:tab/>
      </w:r>
      <w:r>
        <w:rPr>
          <w:rFonts w:hint="default"/>
          <w:lang w:val="en-IN"/>
        </w:rPr>
        <w:t>rst_n = 1;</w:t>
      </w:r>
    </w:p>
    <w:p>
      <w:pPr>
        <w:rPr>
          <w:rFonts w:hint="default"/>
          <w:lang w:val="en-IN"/>
        </w:rPr>
      </w:pPr>
      <w:r>
        <w:rPr>
          <w:rFonts w:hint="default"/>
          <w:lang w:val="en-IN"/>
        </w:rPr>
        <w:tab/>
      </w:r>
      <w:r>
        <w:rPr>
          <w:rFonts w:hint="default"/>
          <w:lang w:val="en-IN"/>
        </w:rPr>
        <w:tab/>
      </w:r>
      <w:r>
        <w:rPr>
          <w:rFonts w:hint="default"/>
          <w:lang w:val="en-IN"/>
        </w:rPr>
        <w:t>wr = 1;</w:t>
      </w:r>
    </w:p>
    <w:p>
      <w:pPr>
        <w:rPr>
          <w:rFonts w:hint="default"/>
          <w:lang w:val="en-IN"/>
        </w:rPr>
      </w:pPr>
      <w:r>
        <w:rPr>
          <w:rFonts w:hint="default"/>
          <w:lang w:val="en-IN"/>
        </w:rPr>
        <w:tab/>
      </w:r>
      <w:r>
        <w:rPr>
          <w:rFonts w:hint="default"/>
          <w:lang w:val="en-IN"/>
        </w:rPr>
        <w:tab/>
      </w:r>
      <w:r>
        <w:rPr>
          <w:rFonts w:hint="default"/>
          <w:lang w:val="en-IN"/>
        </w:rPr>
        <w:t>rd = 0;</w:t>
      </w:r>
    </w:p>
    <w:p>
      <w:pPr>
        <w:rPr>
          <w:rFonts w:hint="default"/>
          <w:lang w:val="en-IN"/>
        </w:rPr>
      </w:pPr>
      <w:r>
        <w:rPr>
          <w:rFonts w:hint="default"/>
          <w:lang w:val="en-IN"/>
        </w:rPr>
        <w:tab/>
      </w:r>
      <w:r>
        <w:rPr>
          <w:rFonts w:hint="default"/>
          <w:lang w:val="en-IN"/>
        </w:rPr>
        <w:tab/>
      </w:r>
      <w:r>
        <w:rPr>
          <w:rFonts w:hint="default"/>
          <w:lang w:val="en-IN"/>
        </w:rPr>
        <w:t>data_in = 1;</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1;</w:t>
      </w:r>
    </w:p>
    <w:p>
      <w:pPr>
        <w:rPr>
          <w:rFonts w:hint="default"/>
          <w:lang w:val="en-IN"/>
        </w:rPr>
      </w:pPr>
      <w:r>
        <w:rPr>
          <w:rFonts w:hint="default"/>
          <w:lang w:val="en-IN"/>
        </w:rPr>
        <w:tab/>
      </w:r>
      <w:r>
        <w:rPr>
          <w:rFonts w:hint="default"/>
          <w:lang w:val="en-IN"/>
        </w:rPr>
        <w:tab/>
      </w:r>
      <w:r>
        <w:rPr>
          <w:rFonts w:hint="default"/>
          <w:lang w:val="en-IN"/>
        </w:rPr>
        <w:t>rst_n = 1;</w:t>
      </w:r>
    </w:p>
    <w:p>
      <w:pPr>
        <w:rPr>
          <w:rFonts w:hint="default"/>
          <w:lang w:val="en-IN"/>
        </w:rPr>
      </w:pPr>
      <w:r>
        <w:rPr>
          <w:rFonts w:hint="default"/>
          <w:lang w:val="en-IN"/>
        </w:rPr>
        <w:tab/>
      </w:r>
      <w:r>
        <w:rPr>
          <w:rFonts w:hint="default"/>
          <w:lang w:val="en-IN"/>
        </w:rPr>
        <w:tab/>
      </w:r>
      <w:r>
        <w:rPr>
          <w:rFonts w:hint="default"/>
          <w:lang w:val="en-IN"/>
        </w:rPr>
        <w:t>wr = 1;</w:t>
      </w:r>
    </w:p>
    <w:p>
      <w:pPr>
        <w:rPr>
          <w:rFonts w:hint="default"/>
          <w:lang w:val="en-IN"/>
        </w:rPr>
      </w:pPr>
      <w:r>
        <w:rPr>
          <w:rFonts w:hint="default"/>
          <w:lang w:val="en-IN"/>
        </w:rPr>
        <w:tab/>
      </w:r>
      <w:r>
        <w:rPr>
          <w:rFonts w:hint="default"/>
          <w:lang w:val="en-IN"/>
        </w:rPr>
        <w:tab/>
      </w:r>
      <w:r>
        <w:rPr>
          <w:rFonts w:hint="default"/>
          <w:lang w:val="en-IN"/>
        </w:rPr>
        <w:t>rd = 1;</w:t>
      </w:r>
    </w:p>
    <w:p>
      <w:pPr>
        <w:rPr>
          <w:rFonts w:hint="default"/>
          <w:lang w:val="en-IN"/>
        </w:rPr>
      </w:pPr>
      <w:r>
        <w:rPr>
          <w:rFonts w:hint="default"/>
          <w:lang w:val="en-IN"/>
        </w:rPr>
        <w:tab/>
      </w:r>
      <w:r>
        <w:rPr>
          <w:rFonts w:hint="default"/>
          <w:lang w:val="en-IN"/>
        </w:rPr>
        <w:tab/>
      </w:r>
      <w:r>
        <w:rPr>
          <w:rFonts w:hint="default"/>
          <w:lang w:val="en-IN"/>
        </w:rPr>
        <w:t>data_in = 0;</w:t>
      </w:r>
    </w:p>
    <w:p>
      <w:pPr>
        <w:rPr>
          <w:rFonts w:hint="default"/>
          <w:lang w:val="en-IN"/>
        </w:rPr>
      </w:pPr>
      <w:r>
        <w:rPr>
          <w:rFonts w:hint="default"/>
          <w:lang w:val="en-IN"/>
        </w:rPr>
        <w:tab/>
      </w:r>
      <w:r>
        <w:rPr>
          <w:rFonts w:hint="default"/>
          <w:lang w:val="en-IN"/>
        </w:rPr>
        <w:tab/>
      </w:r>
    </w:p>
    <w:p>
      <w:pPr>
        <w:rPr>
          <w:rFonts w:hint="default"/>
          <w:lang w:val="en-IN"/>
        </w:rPr>
      </w:pPr>
      <w:r>
        <w:rPr>
          <w:rFonts w:hint="default"/>
          <w:lang w:val="en-IN"/>
        </w:rPr>
        <w:tab/>
      </w:r>
      <w:r>
        <w:rPr>
          <w:rFonts w:hint="default"/>
          <w:lang w:val="en-IN"/>
        </w:rPr>
        <w:tab/>
      </w:r>
      <w:r>
        <w:rPr>
          <w:rFonts w:hint="default"/>
          <w:lang w:val="en-IN"/>
        </w:rPr>
        <w:t>#100 clk = 1;</w:t>
      </w:r>
    </w:p>
    <w:p>
      <w:pPr>
        <w:rPr>
          <w:rFonts w:hint="default"/>
          <w:lang w:val="en-IN"/>
        </w:rPr>
      </w:pPr>
      <w:r>
        <w:rPr>
          <w:rFonts w:hint="default"/>
          <w:lang w:val="en-IN"/>
        </w:rPr>
        <w:tab/>
      </w:r>
      <w:r>
        <w:rPr>
          <w:rFonts w:hint="default"/>
          <w:lang w:val="en-IN"/>
        </w:rPr>
        <w:tab/>
      </w:r>
      <w:r>
        <w:rPr>
          <w:rFonts w:hint="default"/>
          <w:lang w:val="en-IN"/>
        </w:rPr>
        <w:t>rst_n = 1;</w:t>
      </w:r>
    </w:p>
    <w:p>
      <w:pPr>
        <w:rPr>
          <w:rFonts w:hint="default"/>
          <w:lang w:val="en-IN"/>
        </w:rPr>
      </w:pPr>
      <w:r>
        <w:rPr>
          <w:rFonts w:hint="default"/>
          <w:lang w:val="en-IN"/>
        </w:rPr>
        <w:tab/>
      </w:r>
      <w:r>
        <w:rPr>
          <w:rFonts w:hint="default"/>
          <w:lang w:val="en-IN"/>
        </w:rPr>
        <w:tab/>
      </w:r>
      <w:r>
        <w:rPr>
          <w:rFonts w:hint="default"/>
          <w:lang w:val="en-IN"/>
        </w:rPr>
        <w:t>wr = 1;</w:t>
      </w:r>
    </w:p>
    <w:p>
      <w:pPr>
        <w:rPr>
          <w:rFonts w:hint="default"/>
          <w:lang w:val="en-IN"/>
        </w:rPr>
      </w:pPr>
      <w:r>
        <w:rPr>
          <w:rFonts w:hint="default"/>
          <w:lang w:val="en-IN"/>
        </w:rPr>
        <w:tab/>
      </w:r>
      <w:r>
        <w:rPr>
          <w:rFonts w:hint="default"/>
          <w:lang w:val="en-IN"/>
        </w:rPr>
        <w:tab/>
      </w:r>
      <w:r>
        <w:rPr>
          <w:rFonts w:hint="default"/>
          <w:lang w:val="en-IN"/>
        </w:rPr>
        <w:t>rd = 1;</w:t>
      </w:r>
    </w:p>
    <w:p>
      <w:pPr>
        <w:rPr>
          <w:rFonts w:hint="default"/>
          <w:lang w:val="en-IN"/>
        </w:rPr>
      </w:pPr>
      <w:r>
        <w:rPr>
          <w:rFonts w:hint="default"/>
          <w:lang w:val="en-IN"/>
        </w:rPr>
        <w:tab/>
      </w:r>
      <w:r>
        <w:rPr>
          <w:rFonts w:hint="default"/>
          <w:lang w:val="en-IN"/>
        </w:rPr>
        <w:tab/>
      </w:r>
      <w:r>
        <w:rPr>
          <w:rFonts w:hint="default"/>
          <w:lang w:val="en-IN"/>
        </w:rPr>
        <w:t>data_in = 1;</w:t>
      </w:r>
    </w:p>
    <w:p>
      <w:pPr>
        <w:rPr>
          <w:rFonts w:hint="default"/>
          <w:lang w:val="en-IN"/>
        </w:rPr>
      </w:pPr>
      <w:r>
        <w:rPr>
          <w:rFonts w:hint="default"/>
          <w:lang w:val="en-IN"/>
        </w:rPr>
        <w:tab/>
      </w:r>
      <w:r>
        <w:rPr>
          <w:rFonts w:hint="default"/>
          <w:lang w:val="en-IN"/>
        </w:rPr>
        <w:tab/>
      </w:r>
    </w:p>
    <w:p>
      <w:pPr>
        <w:rPr>
          <w:rFonts w:hint="default"/>
          <w:lang w:val="en-IN"/>
        </w:rPr>
      </w:pPr>
    </w:p>
    <w:p>
      <w:pPr>
        <w:rPr>
          <w:rFonts w:hint="default"/>
          <w:lang w:val="en-IN"/>
        </w:rPr>
      </w:pPr>
      <w:r>
        <w:rPr>
          <w:rFonts w:hint="default"/>
          <w:lang w:val="en-IN"/>
        </w:rPr>
        <w:tab/>
      </w:r>
      <w:r>
        <w:rPr>
          <w:rFonts w:hint="default"/>
          <w:lang w:val="en-IN"/>
        </w:rPr>
        <w:tab/>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 Add stimulus here</w:t>
      </w:r>
    </w:p>
    <w:p>
      <w:pPr>
        <w:rPr>
          <w:rFonts w:hint="default"/>
          <w:lang w:val="en-IN"/>
        </w:rPr>
      </w:pPr>
    </w:p>
    <w:p>
      <w:pPr>
        <w:rPr>
          <w:rFonts w:hint="default"/>
          <w:lang w:val="en-IN"/>
        </w:rPr>
      </w:pPr>
      <w:r>
        <w:rPr>
          <w:rFonts w:hint="default"/>
          <w:lang w:val="en-IN"/>
        </w:rPr>
        <w:tab/>
      </w:r>
      <w:r>
        <w:rPr>
          <w:rFonts w:hint="default"/>
          <w:lang w:val="en-IN"/>
        </w:rPr>
        <w:t>end</w:t>
      </w:r>
    </w:p>
    <w:p>
      <w:pPr>
        <w:rPr>
          <w:rFonts w:hint="default"/>
          <w:lang w:val="en-IN"/>
        </w:rPr>
      </w:pPr>
      <w:r>
        <w:rPr>
          <w:rFonts w:hint="default"/>
          <w:lang w:val="en-IN"/>
        </w:rPr>
        <w:t xml:space="preserve">      </w:t>
      </w:r>
    </w:p>
    <w:p>
      <w:pPr>
        <w:rPr>
          <w:rFonts w:hint="default"/>
          <w:lang w:val="en-IN"/>
        </w:rPr>
      </w:pPr>
      <w:r>
        <w:rPr>
          <w:rFonts w:hint="default"/>
          <w:lang w:val="en-IN"/>
        </w:rPr>
        <w:t>Endmodule</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p>
    <w:p>
      <w:pPr>
        <w:rPr>
          <w:rFonts w:hint="default"/>
          <w:b/>
          <w:bCs/>
          <w:sz w:val="32"/>
          <w:szCs w:val="32"/>
          <w:u w:val="single"/>
          <w:lang w:val="en-IN"/>
        </w:rPr>
      </w:pPr>
      <w:r>
        <w:rPr>
          <w:rFonts w:hint="default"/>
          <w:b/>
          <w:bCs/>
          <w:sz w:val="32"/>
          <w:szCs w:val="32"/>
          <w:u w:val="single"/>
          <w:lang w:val="en-IN"/>
        </w:rPr>
        <w:t>RTL SCHEMATIC :</w:t>
      </w:r>
    </w:p>
    <w:p>
      <w:pPr>
        <w:rPr>
          <w:rFonts w:hint="default"/>
          <w:lang w:val="en-IN"/>
        </w:rPr>
      </w:pPr>
    </w:p>
    <w:p>
      <w:pPr>
        <w:rPr>
          <w:rFonts w:hint="default"/>
          <w:lang w:val="en-IN"/>
        </w:rPr>
      </w:pPr>
      <w:r>
        <w:rPr>
          <w:rFonts w:hint="default"/>
          <w:lang w:val="en-IN"/>
        </w:rPr>
        <w:drawing>
          <wp:inline distT="0" distB="0" distL="114300" distR="114300">
            <wp:extent cx="5269865" cy="2379980"/>
            <wp:effectExtent l="0" t="0" r="3175" b="1270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21"/>
                    <a:stretch>
                      <a:fillRect/>
                    </a:stretch>
                  </pic:blipFill>
                  <pic:spPr>
                    <a:xfrm>
                      <a:off x="0" y="0"/>
                      <a:ext cx="5269865" cy="2379980"/>
                    </a:xfrm>
                    <a:prstGeom prst="rect">
                      <a:avLst/>
                    </a:prstGeom>
                    <a:noFill/>
                    <a:ln>
                      <a:noFill/>
                    </a:ln>
                  </pic:spPr>
                </pic:pic>
              </a:graphicData>
            </a:graphic>
          </wp:inline>
        </w:drawing>
      </w:r>
    </w:p>
    <w:p>
      <w:pPr>
        <w:rPr>
          <w:rFonts w:hint="default"/>
          <w:lang w:val="en-IN"/>
        </w:rPr>
      </w:pPr>
      <w:r>
        <w:rPr>
          <w:rFonts w:hint="default"/>
          <w:lang w:val="en-IN"/>
        </w:rPr>
        <w:drawing>
          <wp:inline distT="0" distB="0" distL="114300" distR="114300">
            <wp:extent cx="5268595" cy="2362835"/>
            <wp:effectExtent l="0" t="0" r="4445" b="1460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22"/>
                    <a:stretch>
                      <a:fillRect/>
                    </a:stretch>
                  </pic:blipFill>
                  <pic:spPr>
                    <a:xfrm>
                      <a:off x="0" y="0"/>
                      <a:ext cx="5268595" cy="2362835"/>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b/>
          <w:bCs/>
          <w:sz w:val="28"/>
          <w:szCs w:val="28"/>
          <w:u w:val="single"/>
          <w:lang w:val="en-IN"/>
        </w:rPr>
      </w:pPr>
      <w:r>
        <w:rPr>
          <w:rFonts w:hint="default"/>
          <w:b/>
          <w:bCs/>
          <w:sz w:val="28"/>
          <w:szCs w:val="28"/>
          <w:u w:val="single"/>
          <w:lang w:val="en-IN"/>
        </w:rPr>
        <w:t xml:space="preserve">TECHNOLOGY SCHEMATIC : </w:t>
      </w:r>
    </w:p>
    <w:p>
      <w:pPr>
        <w:rPr>
          <w:rFonts w:hint="default"/>
          <w:lang w:val="en-IN"/>
        </w:rPr>
      </w:pPr>
    </w:p>
    <w:p>
      <w:pPr>
        <w:rPr>
          <w:rFonts w:hint="default"/>
          <w:lang w:val="en-IN"/>
        </w:rPr>
      </w:pPr>
      <w:r>
        <w:rPr>
          <w:rFonts w:hint="default"/>
          <w:lang w:val="en-IN"/>
        </w:rPr>
        <w:drawing>
          <wp:inline distT="0" distB="0" distL="114300" distR="114300">
            <wp:extent cx="5267960" cy="2426335"/>
            <wp:effectExtent l="0" t="0" r="5080" b="12065"/>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23"/>
                    <a:stretch>
                      <a:fillRect/>
                    </a:stretch>
                  </pic:blipFill>
                  <pic:spPr>
                    <a:xfrm>
                      <a:off x="0" y="0"/>
                      <a:ext cx="5267960" cy="2426335"/>
                    </a:xfrm>
                    <a:prstGeom prst="rect">
                      <a:avLst/>
                    </a:prstGeom>
                    <a:noFill/>
                    <a:ln>
                      <a:noFill/>
                    </a:ln>
                  </pic:spPr>
                </pic:pic>
              </a:graphicData>
            </a:graphic>
          </wp:inline>
        </w:drawing>
      </w:r>
    </w:p>
    <w:p>
      <w:pPr>
        <w:rPr>
          <w:rFonts w:hint="default"/>
          <w:lang w:val="en-IN"/>
        </w:rPr>
      </w:pPr>
      <w:r>
        <w:rPr>
          <w:rFonts w:hint="default"/>
          <w:lang w:val="en-IN"/>
        </w:rPr>
        <w:drawing>
          <wp:inline distT="0" distB="0" distL="114300" distR="114300">
            <wp:extent cx="5270500" cy="2089150"/>
            <wp:effectExtent l="0" t="0" r="2540" b="1397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pic:cNvPicPr>
                  </pic:nvPicPr>
                  <pic:blipFill>
                    <a:blip r:embed="rId24"/>
                    <a:stretch>
                      <a:fillRect/>
                    </a:stretch>
                  </pic:blipFill>
                  <pic:spPr>
                    <a:xfrm>
                      <a:off x="0" y="0"/>
                      <a:ext cx="5270500" cy="2089150"/>
                    </a:xfrm>
                    <a:prstGeom prst="rect">
                      <a:avLst/>
                    </a:prstGeom>
                    <a:noFill/>
                    <a:ln>
                      <a:noFill/>
                    </a:ln>
                  </pic:spPr>
                </pic:pic>
              </a:graphicData>
            </a:graphic>
          </wp:inline>
        </w:drawing>
      </w:r>
    </w:p>
    <w:p>
      <w:pPr>
        <w:rPr>
          <w:rFonts w:hint="default"/>
          <w:lang w:val="en-IN"/>
        </w:rPr>
      </w:pPr>
      <w:r>
        <w:rPr>
          <w:rFonts w:hint="default"/>
          <w:lang w:val="en-IN"/>
        </w:rPr>
        <w:drawing>
          <wp:inline distT="0" distB="0" distL="114300" distR="114300">
            <wp:extent cx="5272405" cy="1905000"/>
            <wp:effectExtent l="0" t="0" r="63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pic:cNvPicPr>
                  </pic:nvPicPr>
                  <pic:blipFill>
                    <a:blip r:embed="rId25"/>
                    <a:stretch>
                      <a:fillRect/>
                    </a:stretch>
                  </pic:blipFill>
                  <pic:spPr>
                    <a:xfrm>
                      <a:off x="0" y="0"/>
                      <a:ext cx="5272405" cy="1905000"/>
                    </a:xfrm>
                    <a:prstGeom prst="rect">
                      <a:avLst/>
                    </a:prstGeom>
                    <a:noFill/>
                    <a:ln>
                      <a:noFill/>
                    </a:ln>
                  </pic:spPr>
                </pic:pic>
              </a:graphicData>
            </a:graphic>
          </wp:inline>
        </w:drawing>
      </w:r>
    </w:p>
    <w:p>
      <w:pPr>
        <w:rPr>
          <w:rFonts w:hint="default"/>
          <w:lang w:val="en-IN"/>
        </w:rPr>
      </w:pPr>
      <w:r>
        <w:rPr>
          <w:rFonts w:hint="default"/>
          <w:lang w:val="en-IN"/>
        </w:rPr>
        <w:drawing>
          <wp:inline distT="0" distB="0" distL="114300" distR="114300">
            <wp:extent cx="5313045" cy="748030"/>
            <wp:effectExtent l="0" t="0" r="5715" b="1397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26"/>
                    <a:srcRect t="39902"/>
                    <a:stretch>
                      <a:fillRect/>
                    </a:stretch>
                  </pic:blipFill>
                  <pic:spPr>
                    <a:xfrm>
                      <a:off x="0" y="0"/>
                      <a:ext cx="5313045" cy="748030"/>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b/>
          <w:bCs/>
          <w:sz w:val="36"/>
          <w:szCs w:val="36"/>
          <w:u w:val="single"/>
          <w:lang w:val="en-IN"/>
        </w:rPr>
      </w:pPr>
      <w:r>
        <w:rPr>
          <w:rFonts w:hint="default"/>
          <w:b/>
          <w:bCs/>
          <w:sz w:val="36"/>
          <w:szCs w:val="36"/>
          <w:u w:val="single"/>
          <w:lang w:val="en-IN"/>
        </w:rPr>
        <w:t xml:space="preserve">SCHEMATIC DIAGRAM : </w:t>
      </w:r>
    </w:p>
    <w:p>
      <w:pPr>
        <w:rPr>
          <w:rFonts w:hint="default"/>
          <w:lang w:val="en-IN"/>
        </w:rPr>
      </w:pPr>
    </w:p>
    <w:p>
      <w:pPr>
        <w:rPr>
          <w:rFonts w:hint="default"/>
          <w:lang w:val="en-IN"/>
        </w:rPr>
      </w:pPr>
      <w:r>
        <w:rPr>
          <w:rFonts w:hint="default"/>
          <w:lang w:val="en-IN"/>
        </w:rPr>
        <w:drawing>
          <wp:inline distT="0" distB="0" distL="114300" distR="114300">
            <wp:extent cx="5269865" cy="2399665"/>
            <wp:effectExtent l="0" t="0" r="3175" b="825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27"/>
                    <a:stretch>
                      <a:fillRect/>
                    </a:stretch>
                  </pic:blipFill>
                  <pic:spPr>
                    <a:xfrm>
                      <a:off x="0" y="0"/>
                      <a:ext cx="5269865" cy="2399665"/>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b/>
          <w:bCs/>
          <w:sz w:val="32"/>
          <w:szCs w:val="32"/>
          <w:u w:val="single"/>
          <w:lang w:val="en-IN"/>
        </w:rPr>
      </w:pPr>
      <w:r>
        <w:rPr>
          <w:rFonts w:hint="default"/>
          <w:b/>
          <w:bCs/>
          <w:sz w:val="32"/>
          <w:szCs w:val="32"/>
          <w:u w:val="single"/>
          <w:lang w:val="en-IN"/>
        </w:rPr>
        <w:t xml:space="preserve">CONCLUSION : </w:t>
      </w:r>
    </w:p>
    <w:p>
      <w:pPr>
        <w:rPr>
          <w:rFonts w:hint="default"/>
          <w:lang w:val="en-IN"/>
        </w:rPr>
      </w:pPr>
    </w:p>
    <w:p>
      <w:pPr>
        <w:rPr>
          <w:rFonts w:hint="default"/>
          <w:lang w:val="en-IN"/>
        </w:rPr>
      </w:pPr>
      <w:r>
        <w:rPr>
          <w:rFonts w:hint="default"/>
          <w:lang w:val="en-IN"/>
        </w:rPr>
        <w:t xml:space="preserve">Thus the study and research about </w:t>
      </w:r>
      <w:r>
        <w:rPr>
          <w:rFonts w:hint="default"/>
          <w:lang w:val="en-IN" w:eastAsia="zh-CN"/>
        </w:rPr>
        <w:t>Synthesis and simulation of FIFO Architecture using the Verilog module in ISE project navigator software has been completed successfully by showing the schematic diagram of the FIFO along with 32 cases which was given in the Testbench. Also the RTL schematic and technology schematic of the FIFO gate has been displayed by typing the appropriate code in the Verilog module.</w:t>
      </w:r>
    </w:p>
    <w:p>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BookmanOldStyle">
    <w:altName w:val="RomanS_IV25"/>
    <w:panose1 w:val="00000000000000000000"/>
    <w:charset w:val="00"/>
    <w:family w:val="auto"/>
    <w:pitch w:val="default"/>
    <w:sig w:usb0="00000000" w:usb1="00000000" w:usb2="00000000" w:usb3="00000000" w:csb0="00000000" w:csb1="00000000"/>
  </w:font>
  <w:font w:name="RomanS_IV25">
    <w:panose1 w:val="02000400000000000000"/>
    <w:charset w:val="00"/>
    <w:family w:val="auto"/>
    <w:pitch w:val="default"/>
    <w:sig w:usb0="00000207" w:usb1="00000000" w:usb2="00000000" w:usb3="00000000" w:csb0="000001FF" w:csb1="00000000"/>
  </w:font>
  <w:font w:name="Times-Roman">
    <w:altName w:val="Times New Roman"/>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lvetica-Bold">
    <w:altName w:val="RomanS_IV25"/>
    <w:panose1 w:val="00000000000000000000"/>
    <w:charset w:val="00"/>
    <w:family w:val="auto"/>
    <w:pitch w:val="default"/>
    <w:sig w:usb0="00000000" w:usb1="00000000" w:usb2="00000000" w:usb3="00000000" w:csb0="00000000" w:csb1="00000000"/>
  </w:font>
  <w:font w:name="Times-Italic">
    <w:altName w:val="RomanS_IV25"/>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4B5B4A"/>
    <w:multiLevelType w:val="singleLevel"/>
    <w:tmpl w:val="864B5B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72697B3"/>
    <w:multiLevelType w:val="singleLevel"/>
    <w:tmpl w:val="B72697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7"/>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balanceSingleByteDoubleByteWidth/>
    <w:doNotLeaveBackslashAlon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0F4500"/>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F5B0771"/>
    <w:rsid w:val="2A640C10"/>
    <w:rsid w:val="2D4521A0"/>
    <w:rsid w:val="341976B9"/>
    <w:rsid w:val="3EAF3CA0"/>
    <w:rsid w:val="46792E50"/>
    <w:rsid w:val="48AD6F9B"/>
    <w:rsid w:val="650F4500"/>
    <w:rsid w:val="72AE7E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qFormat="1" w:unhideWhenUsed="0" w:uiPriority="0" w:semiHidden="0" w:name="List Number"/>
    <w:lsdException w:qFormat="1" w:unhideWhenUsed="0" w:uiPriority="0" w:semiHidden="0" w:name="List 2"/>
    <w:lsdException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qFormat="1" w:unhideWhenUsed="0" w:uiPriority="0" w:semiHidden="0" w:name="List Continue"/>
    <w:lsdException w:qFormat="1" w:unhideWhenUsed="0" w:uiPriority="0" w:semiHidden="0" w:name="List Continue 2"/>
    <w:lsdException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cs="BookmanOldStyle" w:asciiTheme="minorHAnsi" w:hAnsiTheme="minorHAnsi" w:eastAsiaTheme="minorEastAsia"/>
      <w:kern w:val="0"/>
      <w:sz w:val="24"/>
      <w:szCs w:val="24"/>
      <w:lang w:val="en-US" w:eastAsia="zh-CN" w:bidi="ar"/>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fontstyle01"/>
    <w:uiPriority w:val="0"/>
    <w:rPr>
      <w:rFonts w:ascii="Times-Roman" w:hAnsi="Times-Roman" w:eastAsia="Times-Roman" w:cs="Times-Roman"/>
      <w:color w:val="000000"/>
      <w:sz w:val="20"/>
      <w:szCs w:val="20"/>
    </w:rPr>
  </w:style>
  <w:style w:type="character" w:customStyle="1" w:styleId="250">
    <w:name w:val="fontstyle21"/>
    <w:uiPriority w:val="0"/>
    <w:rPr>
      <w:rFonts w:ascii="Times-Roman" w:hAnsi="Times-Roman" w:eastAsia="Times-Roman" w:cs="Times-Roman"/>
      <w:color w:val="000000"/>
      <w:sz w:val="20"/>
      <w:szCs w:val="20"/>
    </w:rPr>
  </w:style>
  <w:style w:type="character" w:customStyle="1" w:styleId="251">
    <w:name w:val="fontstyle31"/>
    <w:uiPriority w:val="0"/>
    <w:rPr>
      <w:rFonts w:ascii="Symbol" w:hAnsi="Symbol" w:cs="Symbol"/>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14</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2022-12-16T13:55:00Z</dcterms:created>
  <dc:creator>JaidhevAnandhev</dc:creator>
  <cp:lastModifiedBy>Jaidhev Anandhev</cp:lastModifiedBy>
  <dcterms:modified xsi:type="dcterms:W3CDTF">2022-12-17T17:51:37Z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355BEA6C613E4465A04D130CFE213DAC</vt:lpwstr>
  </property>
</Properties>
</file>